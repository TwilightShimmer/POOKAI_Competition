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4B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优化后的月球夏令营机考题库</w:t>
      </w:r>
    </w:p>
    <w:p w14:paraId="27775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本题库为优化后的最终版本，共 50 道题目，包含 30 道选择题、20 道语音交互题，完全适配仅支持选择题与语音互动的开发需求，同时保留了原题库的核心考点与吉卜力 3D 水彩风格的视觉设定。</w:t>
      </w:r>
    </w:p>
    <w:p w14:paraId="68B408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84DA6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第一部分：选择题（共 30 题）</w:t>
      </w:r>
      <w:bookmarkEnd w:id="0"/>
    </w:p>
    <w:p w14:paraId="0D647FCA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题目名称：月球上的 “大力士”</w:t>
      </w:r>
      <w:bookmarkEnd w:id="1"/>
    </w:p>
    <w:p w14:paraId="31DDC68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018E887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：屏幕左右分屏。左边是地球草地场景，地球宇航员尝试搬巨石搬不动；右边是月球表面，月球宇航员轻松把巨石举过头顶。</w:t>
      </w:r>
    </w:p>
    <w:p w14:paraId="7BEE66F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：“小朋友，你看，为什么月球上的宇航员变成了大力士呀？请你选出正确的答案哦。”</w:t>
      </w:r>
    </w:p>
    <w:p w14:paraId="766C348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探险主题机考画面，屏幕左右分屏布局，左侧是绿意盎然的地球草地场景，地球宇航员正费力尝试搬动一块巨石，脸憋得通红；右侧是布满灰色月岩的月球表面场景，月球宇航员轻松把同款巨石举过头顶，脸上带着笑容，画面干净通透，光影柔和治愈，色彩明亮，完全适配 5-8 岁儿童的审美喜好。</w:t>
      </w:r>
    </w:p>
    <w:p w14:paraId="2291D93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小朋友仔细观察屏幕上的两个场景；2. 点击自己认为正确的选项按钮。</w:t>
      </w:r>
    </w:p>
    <w:p w14:paraId="6E4A009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5D59E3AB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因为月球的引力比地球小，东西变轻了。</w:t>
      </w:r>
    </w:p>
    <w:p w14:paraId="6D46BFC6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因为宇航员吃了神奇的菠菜。</w:t>
      </w:r>
    </w:p>
    <w:p w14:paraId="476DB55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3441928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动画风格，透明水彩质感，可爱的卡通小人和引力示意图，小人轻飘飘的，月球的引力线细细的拉不住小人，画面柔和可爱，儿童友好。</w:t>
      </w:r>
    </w:p>
    <w:p w14:paraId="25CCBA92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动画风格，透明水彩质感，一罐可爱的卡通菠菜罐头，带着绿色的叶子，色彩明亮，充满童趣。</w:t>
      </w:r>
    </w:p>
    <w:p w14:paraId="6AA27F8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：物理学（低重力感知）</w:t>
      </w:r>
    </w:p>
    <w:p w14:paraId="0F77B3B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则判定为正确，得满分；选择选项 B 则判定为错误，不得分。</w:t>
      </w:r>
    </w:p>
    <w:p w14:paraId="6DFB24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B22F4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题目名称：太空里的 “魔法日历”</w:t>
      </w:r>
      <w:bookmarkEnd w:id="2"/>
    </w:p>
    <w:p w14:paraId="654D9C5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44CC396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：屏幕上方有标着 “第 1 天” 到 “第 180 天” 的滑动条，滑动到 180 天后，屏幕展示两张宇航员身体变化的水彩卡片。</w:t>
      </w:r>
    </w:p>
    <w:p w14:paraId="263D93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：“在月球上待太久，身体会发生变化哦。你觉得宇航员在月球待了 180 天后，身体会变成什么样呢？”</w:t>
      </w:r>
    </w:p>
    <w:p w14:paraId="25F104B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动画风格，细腻透明水彩质感，月球探险主题机考画面，屏幕上方是带有可爱数字标识的滑动条，下方是宇航员的 3D 水彩模型，画面通透，光影柔和，充满童趣，适合 5-8 岁儿童。</w:t>
      </w:r>
    </w:p>
    <w:p w14:paraId="6CCEB1D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小朋友听完语音提示，观察两个选项卡片；2. 点击自己认为正确的卡片。</w:t>
      </w:r>
    </w:p>
    <w:p w14:paraId="2426306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4081BE03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宇航员的骨头变亮（变脆），手臂肌肉变细。</w:t>
      </w:r>
    </w:p>
    <w:p w14:paraId="501A9075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宇航员的肌肉变得更加巨大。</w:t>
      </w:r>
    </w:p>
    <w:p w14:paraId="6DC335F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AC0ADBA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动画风格，透明水彩质感，卡通宇航员，骨头呈现透亮的状态，手臂肌肉细细的，画面柔和，儿童友好。</w:t>
      </w:r>
    </w:p>
    <w:p w14:paraId="3F2FBC33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动画风格，透明水彩质感，肌肉非常强壮的卡通宇航员，手臂肌肉鼓鼓的，色彩明亮。</w:t>
      </w:r>
    </w:p>
    <w:p w14:paraId="0514FCA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：生物学（肌肉萎缩与骨骼退化）</w:t>
      </w:r>
    </w:p>
    <w:p w14:paraId="6C90B8A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则判定为正确，得满分；选择选项 B 则判定为错误，不得分。</w:t>
      </w:r>
    </w:p>
    <w:p w14:paraId="532B09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9A9BA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题目名称：谁的拥抱最温暖？</w:t>
      </w:r>
      <w:bookmarkEnd w:id="3"/>
    </w:p>
    <w:p w14:paraId="2C299AE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7783EBD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：柔焦效果的月球基地舱内，一名宇航员坐在床边流眼泪想家，屏幕下方有两个选项卡片。</w:t>
      </w:r>
    </w:p>
    <w:p w14:paraId="26E7197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：“队友难过了，谁去安慰他最好？请点击你觉得最合适的卡片。”</w:t>
      </w:r>
    </w:p>
    <w:p w14:paraId="5303DA4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动画风格，细腻透明水彩质感，月球基地舱内场景，宇航员坐在床边，眼角带着眼泪，表情落寞，舱内光线柔和温暖，画面治愈，适合 5-8 岁儿童。</w:t>
      </w:r>
    </w:p>
    <w:p w14:paraId="255F227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小朋友观察情境，理解问题；2. 点击对应的选项卡片。</w:t>
      </w:r>
    </w:p>
    <w:p w14:paraId="4A944DB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17814F45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小智伸出机械臂，递过去一把冰冷的扳手。</w:t>
      </w:r>
    </w:p>
    <w:p w14:paraId="53C1865A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另一位人类队友走过去，给他一个温暖的拥抱。</w:t>
      </w:r>
    </w:p>
    <w:p w14:paraId="2BB88E1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1EE3BBE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动画风格，透明水彩质感，机器人小智伸出机械臂，手里拿着扳手，表情呆呆的，画面柔和。</w:t>
      </w:r>
    </w:p>
    <w:p w14:paraId="2645C73C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动画风格，透明水彩质感，人类队友伸手给宇航员拥抱，两个人都带着温柔的表情，画面温暖治愈。</w:t>
      </w:r>
    </w:p>
    <w:p w14:paraId="05BC138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人机交互（区分人与机器的优势与分工）</w:t>
      </w:r>
    </w:p>
    <w:p w14:paraId="78A573E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5B5AC97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FBD49D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题目名称：拼装超级副队长 “小智”</w:t>
      </w:r>
      <w:bookmarkEnd w:id="4"/>
    </w:p>
    <w:p w14:paraId="450E4A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6AD6906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：屏幕中央是半成品的机器人小智，屏幕下方有三个零件选项卡片。</w:t>
      </w:r>
    </w:p>
    <w:p w14:paraId="1DCA268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：“宇航员要组装小智啦，小智的‘眼睛’是用来帮他看路的，你知道小智的眼睛是什么零件吗？”</w:t>
      </w:r>
    </w:p>
    <w:p w14:paraId="111BEB9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动画风格，细腻透明水彩质感，月球基地的工作台场景，半成品的机器人小智摆在桌上，只有履带底盘和身体，周围散落着零件，画面干净通透，光影柔和，充满童趣。</w:t>
      </w:r>
    </w:p>
    <w:p w14:paraId="7950779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小朋友听完问题，观察三个零件选项；2. 点击自己认为正确的零件选项。</w:t>
      </w:r>
    </w:p>
    <w:p w14:paraId="02DD37C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5A3E4E51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摄像头头部</w:t>
      </w:r>
    </w:p>
    <w:p w14:paraId="677C3F14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麦克风模块</w:t>
      </w:r>
    </w:p>
    <w:p w14:paraId="1080C8AC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备用履带</w:t>
      </w:r>
    </w:p>
    <w:p w14:paraId="0592F85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55FED1E2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动画风格，透明水彩质感，带着摄像头的机器人头部零件，圆圆的很可爱，色彩明亮。</w:t>
      </w:r>
    </w:p>
    <w:p w14:paraId="1BA248CB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动画风格，透明水彩质感，小小的麦克风模块，带着收音的标识，柔和可爱。</w:t>
      </w:r>
    </w:p>
    <w:p w14:paraId="4B4AFC3F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 选项：吉卜力 3D 动画风格，透明水彩质感，灰色的备用履带零件，带着机械的纹理，儿童友好。</w:t>
      </w:r>
    </w:p>
    <w:p w14:paraId="4F744A8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感知（辨认机器 “感官”）</w:t>
      </w:r>
    </w:p>
    <w:p w14:paraId="6EAF436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134845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1DFA9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题目名称：搭建防辐射掩体</w:t>
      </w:r>
      <w:bookmarkEnd w:id="5"/>
    </w:p>
    <w:p w14:paraId="3854612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6654868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：屏幕闪烁红色警报，动画显示太阳风暴（红色射线）来袭，屏幕下方有三个选项卡片。</w:t>
      </w:r>
    </w:p>
    <w:p w14:paraId="62937E5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：“危险！太阳风暴来了！这个时候我们应该做什么来保护宇航员呀？”</w:t>
      </w:r>
    </w:p>
    <w:p w14:paraId="18F2F1D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动画风格，细腻透明水彩质感，月球表面场景，红色的太阳风暴射线从太阳方向射过来，基地发出红色的警报光，宇航员有点慌张的样子，画面紧张但不恐怖，适合小朋友。</w:t>
      </w:r>
    </w:p>
    <w:p w14:paraId="3A14354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小朋友理解危险情境，观察选项；2. 点击正确的应对选项。</w:t>
      </w:r>
    </w:p>
    <w:p w14:paraId="0CFBD14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26974C18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快速搭建地下掩体躲起来</w:t>
      </w:r>
    </w:p>
    <w:p w14:paraId="4C5C3DE2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继续在外面玩</w:t>
      </w:r>
    </w:p>
    <w:p w14:paraId="200CA6B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5F175C12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动画风格，透明水彩质感，半圆形的地下防辐射掩体，宇航员和小智躲在里面，安全的样子，画面柔和。</w:t>
      </w:r>
    </w:p>
    <w:p w14:paraId="3FCFD63C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动画风格，透明水彩质感，宇航员在太阳风暴里玩耍的卡通画面，带着错误的提示感。</w:t>
      </w:r>
    </w:p>
    <w:p w14:paraId="2B814FA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：天文学（宇宙辐射防范）</w:t>
      </w:r>
    </w:p>
    <w:p w14:paraId="6E0FFE5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59EE16F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64FFD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题目名称：逃离月球的火箭</w:t>
      </w:r>
      <w:bookmarkEnd w:id="6"/>
    </w:p>
    <w:p w14:paraId="16C061B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478C617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：屏幕左边是巨大的地球和巨型火箭，右边是小巧的月球和登月舱，屏幕下方有选项卡片。</w:t>
      </w:r>
    </w:p>
    <w:p w14:paraId="0A1B9F4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：“月球的引力比地球小很多，那返回地球的火箭，需要带的燃料会怎么样呢？”</w:t>
      </w:r>
    </w:p>
    <w:p w14:paraId="0E73AC1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动画风格，细腻透明水彩质感，太空场景，左侧是蓝色的地球和巨大的发射火箭，右侧是灰色的月球和小小的登月舱，背景是深邃的星空，光影通透，充满太空感。</w:t>
      </w:r>
    </w:p>
    <w:p w14:paraId="187536B1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小朋友听完问题，思考引力和燃料的关系；2. 点击正确的选项。</w:t>
      </w:r>
    </w:p>
    <w:p w14:paraId="604A8D5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3B6F0198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需要的燃料更少</w:t>
      </w:r>
    </w:p>
    <w:p w14:paraId="3CB2BE3A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需要的燃料更多</w:t>
      </w:r>
    </w:p>
    <w:p w14:paraId="02D5C112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和地球的一样多</w:t>
      </w:r>
    </w:p>
    <w:p w14:paraId="6863DA7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985D864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动画风格，透明水彩质感，小小的登月舱，带着很少的燃料箱，可爱的卡通风格。</w:t>
      </w:r>
    </w:p>
    <w:p w14:paraId="02B2A7B8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动画风格，透明水彩质感，巨大的火箭，装满了燃料箱，色彩明亮。</w:t>
      </w:r>
    </w:p>
    <w:p w14:paraId="6FF66CEB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 选项：两个一样大的燃料箱的卡通示意图，柔和可爱。</w:t>
      </w:r>
    </w:p>
    <w:p w14:paraId="05A4F7A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：物理学（逃逸速度与引力）</w:t>
      </w:r>
    </w:p>
    <w:p w14:paraId="3A67D23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6DC513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099E7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 题目名称：盲眼小智的 “月球陨石坑迷宫”</w:t>
      </w:r>
      <w:bookmarkEnd w:id="7"/>
    </w:p>
    <w:p w14:paraId="2F91BDD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3526203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：俯视角的月球陨石坑迷宫图，小智的摄像头上蒙着一层灰尘，屏幕下方有选项卡片。</w:t>
      </w:r>
    </w:p>
    <w:p w14:paraId="3A22101C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：“糟糕，小智的眼睛被月尘挡住了！这个时候我们要怎么帮小智走出迷宫呀？”</w:t>
      </w:r>
    </w:p>
    <w:p w14:paraId="6255529C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动画风格，细腻透明水彩质感，俯视角的月球迷宫场景，灰色的月岩和陨石坑，机器人小智的头上蒙着一层灰尘，看不清路的样子，画面干净，适合小朋友。</w:t>
      </w:r>
    </w:p>
    <w:p w14:paraId="0E63287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点击正确的选项。</w:t>
      </w:r>
    </w:p>
    <w:p w14:paraId="3BACE305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725274AE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用指令指挥小智走出迷宫</w:t>
      </w:r>
    </w:p>
    <w:p w14:paraId="28C30C33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不管它，让它自己摸索</w:t>
      </w:r>
    </w:p>
    <w:p w14:paraId="0CB0C7FD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给它吃电池补充能量</w:t>
      </w:r>
    </w:p>
    <w:p w14:paraId="7484574B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3BAABB46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动画风格，透明水彩质感，彩色的指令积木，有向前、转向的标识，可爱的编程积木风格。</w:t>
      </w:r>
    </w:p>
    <w:p w14:paraId="6BA043A2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动画风格，透明水彩质感，小智自己在迷宫里乱转的卡通画面。</w:t>
      </w:r>
    </w:p>
    <w:p w14:paraId="2E7F7E6F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 选项：吉卜力 3D 动画风格，透明水彩质感，一块电池的卡通图标，明亮可爱。</w:t>
      </w:r>
    </w:p>
    <w:p w14:paraId="79534D76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感知局限性（知道环境会干扰传感器）</w:t>
      </w:r>
    </w:p>
    <w:p w14:paraId="46AC2436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3A6C59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A6906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8. 题目名称：小智的 “超能力” 匹配</w:t>
      </w:r>
      <w:bookmarkEnd w:id="8"/>
    </w:p>
    <w:p w14:paraId="1EAB01FC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051E72C9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：屏幕左侧是三个传感器图标，右侧是探测太阳风暴的场景，屏幕下方有选项卡片。</w:t>
      </w:r>
    </w:p>
    <w:p w14:paraId="169E3BF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：“我们要探测看不见的太阳风暴射线，应该用小智的哪个传感器呀？”</w:t>
      </w:r>
    </w:p>
    <w:p w14:paraId="308F4B0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动画风格，细腻透明水彩质感，月球基地的探测场景，红色的太阳风暴射线，小智的传感器面板，画面通透，光影柔和。</w:t>
      </w:r>
    </w:p>
    <w:p w14:paraId="6CBE537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小朋友理解问题，观察传感器选项；2. 点击正确的传感器选项。</w:t>
      </w:r>
    </w:p>
    <w:p w14:paraId="6F31DBE7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4D763E22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辐射传感器</w:t>
      </w:r>
    </w:p>
    <w:p w14:paraId="2FB91BFF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麦克风（声音传感器）</w:t>
      </w:r>
    </w:p>
    <w:p w14:paraId="373AA0E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2264CF6B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动画风格，透明水彩质感，辐射警示标志的传感器图标，红色的警示标识，可爱的卡通风格。</w:t>
      </w:r>
    </w:p>
    <w:p w14:paraId="7332E839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动画风格，透明水彩质感，麦克风的传感器图标，小小的很可爱。</w:t>
      </w:r>
    </w:p>
    <w:p w14:paraId="77F6D49E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感知（了解传感器多样性）</w:t>
      </w:r>
    </w:p>
    <w:p w14:paraId="1C51745B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50571B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4F841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9. 题目名称：太阳风暴捉迷藏</w:t>
      </w:r>
      <w:bookmarkEnd w:id="9"/>
    </w:p>
    <w:p w14:paraId="7742FB76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EF3CF13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：赛璐璐水彩风格的月球表面，背景是深邃的宇宙，画面上方出现一个红色的 “生气太阳”，喷射太阳风暴，屏幕下方有选项卡片。</w:t>
      </w:r>
    </w:p>
    <w:p w14:paraId="40479B03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：“太阳公公发脾气了，发射危险的射线啦！我们要躲去哪里才安全呀？”</w:t>
      </w:r>
    </w:p>
    <w:p w14:paraId="7C88256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动画风格，细腻透明水彩质感，月球表面场景，红色的生气太阳，喷射着红色的射线，宇航员和小智有点慌张，画面紧张但可爱，适合小朋友。</w:t>
      </w:r>
    </w:p>
    <w:p w14:paraId="27D281EA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小朋友理解危险情境，观察选项；2. 点击正确的躲避地点选项。</w:t>
      </w:r>
    </w:p>
    <w:p w14:paraId="4CE53711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4D72FE35">
      <w:pPr>
        <w:numPr>
          <w:ilvl w:val="0"/>
          <w:numId w:val="1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地下的防辐射掩体里</w:t>
      </w:r>
    </w:p>
    <w:p w14:paraId="5100FCE3">
      <w:pPr>
        <w:numPr>
          <w:ilvl w:val="0"/>
          <w:numId w:val="1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月球表面的空地上</w:t>
      </w:r>
    </w:p>
    <w:p w14:paraId="76C09891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F216933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动画风格，透明水彩质感，半圆形的地下掩体，宇航员和小智躲在里面，安全的样子。</w:t>
      </w:r>
    </w:p>
    <w:p w14:paraId="36C42645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动画风格，透明水彩质感，宇航员站在月球空地上的卡通画面。</w:t>
      </w:r>
    </w:p>
    <w:p w14:paraId="1476B61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：天文学（太阳风暴与宇宙辐射）</w:t>
      </w:r>
    </w:p>
    <w:p w14:paraId="500CB826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35A6D6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C5D01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10. 题目名称：月球快递员的包裹</w:t>
      </w:r>
      <w:bookmarkEnd w:id="10"/>
    </w:p>
    <w:p w14:paraId="3FFECA2F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01B7C40B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：屏幕中央有一个水彩质感的木制天平，左边托盘放着地球上的石头，右边是几个月球石头，屏幕下方有选项卡片。</w:t>
      </w:r>
    </w:p>
    <w:p w14:paraId="15B77FA1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：“月球的引力比地球小很多，那宇航员在月球上，能举起更大的石头吗？”</w:t>
      </w:r>
    </w:p>
    <w:p w14:paraId="7DE4D73F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动画风格，细腻透明水彩质感，月球基地的实验室场景，木制的小天平，上面放着石头，画面干净通透，光影柔和。</w:t>
      </w:r>
    </w:p>
    <w:p w14:paraId="0A7EC629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小朋友听完问题，思考引力的特点；2. 点击正确的选项。</w:t>
      </w:r>
    </w:p>
    <w:p w14:paraId="2C7E77D1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30BED930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能，因为月球引力小，石头变轻了</w:t>
      </w:r>
    </w:p>
    <w:p w14:paraId="63E9CCAE">
      <w:pPr>
        <w:numPr>
          <w:ilvl w:val="0"/>
          <w:numId w:val="1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不能，石头太重了举不动</w:t>
      </w:r>
    </w:p>
    <w:p w14:paraId="21BC9B60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3409C5A5">
      <w:pPr>
        <w:numPr>
          <w:ilvl w:val="0"/>
          <w:numId w:val="1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动画风格，透明水彩质感，宇航员轻松举起一块大石头的卡通画面，脸上带着笑容。</w:t>
      </w:r>
    </w:p>
    <w:p w14:paraId="75B1AA6C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动画风格，透明水彩质感，宇航员费力搬小石头的卡通画面，脸憋得通红。</w:t>
      </w:r>
    </w:p>
    <w:p w14:paraId="067117A8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：物理学（重力差异与质量 / 重量的初步感知）</w:t>
      </w:r>
    </w:p>
    <w:p w14:paraId="4B004BCE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048873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BDDEB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11. 题目名称：饿肚子还是没电？</w:t>
      </w:r>
      <w:bookmarkEnd w:id="11"/>
    </w:p>
    <w:p w14:paraId="24B5CC92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498B78D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：屏幕分为左右两栏，左边是 “人类宇航员的能量站”，右边是 “小智的能量站”，宇航员肚子咕咕叫，小智电量低，屏幕下方有选项卡片。</w:t>
      </w:r>
    </w:p>
    <w:p w14:paraId="0029A596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：“宇航员饿了，他应该吃什么来补充能量呀？”</w:t>
      </w:r>
    </w:p>
    <w:p w14:paraId="2CB25A05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动画风格，细腻透明水彩质感，月球基地的餐厅场景，宇航员摸着肚子，小智的电量灯闪着红光，画面温暖可爱。</w:t>
      </w:r>
    </w:p>
    <w:p w14:paraId="5BC674D5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小朋友理解问题，观察选项；2. 点击正确的食物选项。</w:t>
      </w:r>
    </w:p>
    <w:p w14:paraId="51A47580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5A3A58F4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面包和苹果</w:t>
      </w:r>
    </w:p>
    <w:p w14:paraId="4B6800D7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电池</w:t>
      </w:r>
    </w:p>
    <w:p w14:paraId="3C122C72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6C2F4657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动画风格，透明水彩质感，可爱的面包和红苹果，色彩明亮，充满食欲。</w:t>
      </w:r>
    </w:p>
    <w:p w14:paraId="66E9CAC0">
      <w:pPr>
        <w:numPr>
          <w:ilvl w:val="0"/>
          <w:numId w:val="1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动画风格，透明水彩质感，电池和充电线的卡通图标，机械感的样子。</w:t>
      </w:r>
    </w:p>
    <w:p w14:paraId="2305EC79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：区分人与机器的能量来源差异</w:t>
      </w:r>
    </w:p>
    <w:p w14:paraId="089A295C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70EBAEF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4EDFB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12. 题目名称：月球车的 “盲人摸象”</w:t>
      </w:r>
      <w:bookmarkEnd w:id="12"/>
    </w:p>
    <w:p w14:paraId="66D858C4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09769AC0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：小智的视角屏幕，因为扬起了大量月球灰尘，屏幕变得灰蒙蒙的，前方有陨石坑，屏幕下方有选项卡片。</w:t>
      </w:r>
    </w:p>
    <w:p w14:paraId="4994AF1B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：“月尘挡住了小智的眼睛，这个时候我们要怎么做才能帮小智看清路呀？”</w:t>
      </w:r>
    </w:p>
    <w:p w14:paraId="74081753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动画风格，细腻透明水彩质感，灰蒙蒙的月球车视角屏幕，前面隐约能看到陨石坑的轮廓，画面模糊但可爱。</w:t>
      </w:r>
    </w:p>
    <w:p w14:paraId="39947D8D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点击正确的解决办法选项。</w:t>
      </w:r>
    </w:p>
    <w:p w14:paraId="1374C80E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25212114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把屏幕上的灰尘擦干净</w:t>
      </w:r>
    </w:p>
    <w:p w14:paraId="3D4A5E7C">
      <w:pPr>
        <w:numPr>
          <w:ilvl w:val="0"/>
          <w:numId w:val="1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给屏幕浇水</w:t>
      </w:r>
    </w:p>
    <w:p w14:paraId="296BEC49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1DE190AE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动画风格，透明水彩质感，手指擦屏幕的卡通画面，擦过的地方变得干净通透。</w:t>
      </w:r>
    </w:p>
    <w:p w14:paraId="018F3FFC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动画风格，透明水彩质感，给屏幕浇水的卡通画面，水流下来的样子。</w:t>
      </w:r>
    </w:p>
    <w:p w14:paraId="4219F2F9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感知 - 探索感知工作条件</w:t>
      </w:r>
    </w:p>
    <w:p w14:paraId="41DD9C53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6A1DE07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9880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eastAsia="宋体"/>
          <w:lang w:val="en-US" w:eastAsia="zh-CN"/>
        </w:rPr>
      </w:pPr>
    </w:p>
    <w:p w14:paraId="177984F2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 题目名称：破解地球的回信</w:t>
      </w:r>
      <w:bookmarkEnd w:id="13"/>
    </w:p>
    <w:p w14:paraId="7E7538A7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02C7944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：宇航员坐在电脑前，屏幕上显示信号传输中的进度条，屏幕下方有选项卡片。</w:t>
      </w:r>
    </w:p>
    <w:p w14:paraId="12AA04F1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：“月球离地球太远了，信号传过去再传回来需要时间，宇航员等得很着急，你会怎么建议他呀？”</w:t>
      </w:r>
    </w:p>
    <w:p w14:paraId="7559B558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动画风格，细腻透明水彩质感，月球基地的通讯室场景，宇航员坐在电脑前，有点着急的样子，屏幕上的进度条慢慢走，画面温暖。</w:t>
      </w:r>
    </w:p>
    <w:p w14:paraId="4281DD4C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小朋友理解延迟的情境，观察选项；2. 点击正确的建议选项。</w:t>
      </w:r>
    </w:p>
    <w:p w14:paraId="5936B6BD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052B1C5C">
      <w:pPr>
        <w:numPr>
          <w:ilvl w:val="0"/>
          <w:numId w:val="1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一直盯着屏幕，不停按刷新</w:t>
      </w:r>
    </w:p>
    <w:p w14:paraId="385B890B">
      <w:pPr>
        <w:numPr>
          <w:ilvl w:val="0"/>
          <w:numId w:val="1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利用等待的时间喝点水，耐心等回复</w:t>
      </w:r>
    </w:p>
    <w:p w14:paraId="74C504FB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5B08AE05">
      <w:pPr>
        <w:numPr>
          <w:ilvl w:val="0"/>
          <w:numId w:val="1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动画风格，透明水彩质感，宇航员不停按刷新按钮的卡通画面，很着急的样子。</w:t>
      </w:r>
    </w:p>
    <w:p w14:paraId="3FACAD2B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动画风格，透明水彩质感，宇航员拿起水杯喝水，很放松的样子。</w:t>
      </w:r>
    </w:p>
    <w:p w14:paraId="0A335247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：信息学（光速与网络延迟）、心理学（情绪调节）</w:t>
      </w:r>
    </w:p>
    <w:p w14:paraId="29B9A3A3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2E5DA1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ACFAC0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 题目名称：不速之客</w:t>
      </w:r>
      <w:bookmarkEnd w:id="14"/>
    </w:p>
    <w:p w14:paraId="03D0ACC6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07817D6D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：基地大门外，来了一个破破烂烂的陌生外星探测器，屏幕上闪烁着乱码，屏幕下方有两个选项图标。</w:t>
      </w:r>
    </w:p>
    <w:p w14:paraId="09AEAC84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：“警报！外面来了一个不认识的探测器，它想问小智咱们基地的开门密码！小智该怎么做？”</w:t>
      </w:r>
    </w:p>
    <w:p w14:paraId="651B86C1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动画风格，细腻透明水彩质感，月球基地的大门外，破破烂烂的外星探测器，基地的警报灯闪着红光，画面紧张但不恐怖。</w:t>
      </w:r>
    </w:p>
    <w:p w14:paraId="01FE08EE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小朋友理解情境，观察选项图标；2. 点击正确的选项。</w:t>
      </w:r>
    </w:p>
    <w:p w14:paraId="3E893A45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6ED34AB5">
      <w:pPr>
        <w:numPr>
          <w:ilvl w:val="0"/>
          <w:numId w:val="1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把密码告诉它</w:t>
      </w:r>
    </w:p>
    <w:p w14:paraId="5E86B3DB">
      <w:pPr>
        <w:numPr>
          <w:ilvl w:val="0"/>
          <w:numId w:val="1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锁上门，不理它</w:t>
      </w:r>
    </w:p>
    <w:p w14:paraId="698A1071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3313FFA">
      <w:pPr>
        <w:numPr>
          <w:ilvl w:val="0"/>
          <w:numId w:val="1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动画风格，透明水彩质感，绿色的大喇叭图标，代表说话的样子。</w:t>
      </w:r>
    </w:p>
    <w:p w14:paraId="64C6F348">
      <w:pPr>
        <w:numPr>
          <w:ilvl w:val="0"/>
          <w:numId w:val="1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动画风格，透明水彩质感，红色的大铁锁图标，代表锁门保密的样子。</w:t>
      </w:r>
    </w:p>
    <w:p w14:paraId="3A140F13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素养：伦理与安全 - 建立隐私边界</w:t>
      </w:r>
    </w:p>
    <w:p w14:paraId="1164B430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55647D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BFB447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 题目名称：吵架了，谁来管？</w:t>
      </w:r>
      <w:bookmarkEnd w:id="15"/>
    </w:p>
    <w:p w14:paraId="0ED7EDA3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070274D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：舱内，两名宇航员因为长时间封闭，情绪烦躁，正在大声争吵，头顶有红色的愤怒气泡，屏幕下方有选项卡片。</w:t>
      </w:r>
    </w:p>
    <w:p w14:paraId="21EA5C6C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：“糟糕！宇航员吵架了，小智该怎么做最合适呀？”</w:t>
      </w:r>
    </w:p>
    <w:p w14:paraId="02D34221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动画风格，细腻透明水彩质感，月球基地的舱内场景，两个宇航员头顶冒着愤怒的气泡，在吵架，小智在旁边有点不知所措，画面可爱不吓人。</w:t>
      </w:r>
    </w:p>
    <w:p w14:paraId="37825C58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点击正确的做法选项。</w:t>
      </w:r>
    </w:p>
    <w:p w14:paraId="27BB35D1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0BBFD484">
      <w:pPr>
        <w:numPr>
          <w:ilvl w:val="0"/>
          <w:numId w:val="194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>. 强制关灯让他们睡觉</w:t>
      </w:r>
    </w:p>
    <w:p w14:paraId="59E606EF">
      <w:pPr>
        <w:numPr>
          <w:ilvl w:val="0"/>
          <w:numId w:val="195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. 接通地球的心理医生，让人类专家来帮忙</w:t>
      </w:r>
    </w:p>
    <w:p w14:paraId="27377E09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C27F3DB">
      <w:pPr>
        <w:numPr>
          <w:ilvl w:val="0"/>
          <w:numId w:val="197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选项：吉卜力 3D 动画风格，透明水彩质感，关灯的开关图标，黑黑的屏幕。</w:t>
      </w:r>
    </w:p>
    <w:p w14:paraId="6DC0B25A">
      <w:pPr>
        <w:numPr>
          <w:ilvl w:val="0"/>
          <w:numId w:val="198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选项：吉卜力 3D 动画风格，透明水彩质感，地球的医生的视频通话图标，温暖的样子。</w:t>
      </w:r>
    </w:p>
    <w:p w14:paraId="1C2221AF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：心理学（幽闭环境下的团队冲突处理）</w:t>
      </w:r>
    </w:p>
    <w:p w14:paraId="1F84E01A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C 则判定为正确，得满分；选择其他选项则判定为错误，不得分。</w:t>
      </w:r>
    </w:p>
    <w:p w14:paraId="45DD12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61024D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 题目名称：最棒的礼物</w:t>
      </w:r>
      <w:bookmarkEnd w:id="16"/>
    </w:p>
    <w:p w14:paraId="4E195B4B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9636E30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：月球基地的休息舱里，宇航员正看着地球的照片发呆，屏幕下方有选项卡片。</w:t>
      </w:r>
    </w:p>
    <w:p w14:paraId="3B77C9DF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：“宇航员叔叔想家了，小智想送给他礼物让他开心，你觉得选哪个最好呀？”</w:t>
      </w:r>
    </w:p>
    <w:p w14:paraId="7D2282FE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动画风格，细腻透明水彩质感，月球基地的休息舱，宇航员看着地球的照片，有点落寞的样子，舱内光线柔和温暖。</w:t>
      </w:r>
    </w:p>
    <w:p w14:paraId="0E7A81B0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点击正确的礼物选项。</w:t>
      </w:r>
    </w:p>
    <w:p w14:paraId="6C2D93DF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380BD6B5">
      <w:pPr>
        <w:numPr>
          <w:ilvl w:val="0"/>
          <w:numId w:val="2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播放一段地球上家人给他录的祝福语音</w:t>
      </w:r>
    </w:p>
    <w:p w14:paraId="65517323">
      <w:pPr>
        <w:numPr>
          <w:ilvl w:val="0"/>
          <w:numId w:val="2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给他看一篇复杂的物理学论文</w:t>
      </w:r>
    </w:p>
    <w:p w14:paraId="19D941C2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6CB4B83A">
      <w:pPr>
        <w:numPr>
          <w:ilvl w:val="0"/>
          <w:numId w:val="2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动画风格，透明水彩质感，语音播放的图标，带着家人的小头像，温暖的样子。</w:t>
      </w:r>
    </w:p>
    <w:p w14:paraId="69122F5B">
      <w:pPr>
        <w:numPr>
          <w:ilvl w:val="0"/>
          <w:numId w:val="2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动画风格，透明水彩质感，满是公式的论文的图标，复杂的样子。</w:t>
      </w:r>
    </w:p>
    <w:p w14:paraId="2E7DA6DE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：心理学：孤独感与情感需求</w:t>
      </w:r>
    </w:p>
    <w:p w14:paraId="59876C8F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则判定为正确，得满分；选择选项 B 则判定为错误，不得分。</w:t>
      </w:r>
    </w:p>
    <w:p w14:paraId="1EDC5A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223C40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</w:t>
      </w:r>
      <w:r>
        <w:rPr>
          <w:rFonts w:ascii="Arial" w:hAnsi="Arial" w:eastAsia="等线" w:cs="Arial"/>
          <w:b/>
          <w:sz w:val="30"/>
        </w:rPr>
        <w:t>. 题目名称：漫长的 “喂”</w:t>
      </w:r>
      <w:bookmarkEnd w:id="17"/>
    </w:p>
    <w:p w14:paraId="362C43B5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09261BC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：宇航员拿着通讯器呼叫地球，屏幕中间有一条长长的水彩光轨，连接月球和地球，屏幕下方有选项卡片。</w:t>
      </w:r>
    </w:p>
    <w:p w14:paraId="73B43DD8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：“我们喊了地球之后，等了好久才听到回音，这是为什么呀？”</w:t>
      </w:r>
    </w:p>
    <w:p w14:paraId="091C1F32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动画风格，细腻透明水彩质感，太空场景，月球和地球之间有一条长长的光轨，宇航员拿着通讯器，背景是星空，光影通透。</w:t>
      </w:r>
    </w:p>
    <w:p w14:paraId="4AF96608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小朋友听完问题，观察选项；2. 点击正确的原因选项。</w:t>
      </w:r>
    </w:p>
    <w:p w14:paraId="7C1723EE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585DBCC4">
      <w:pPr>
        <w:numPr>
          <w:ilvl w:val="0"/>
          <w:numId w:val="2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地球太远了，信号跑过去需要时间</w:t>
      </w:r>
    </w:p>
    <w:p w14:paraId="2C836AB5">
      <w:pPr>
        <w:numPr>
          <w:ilvl w:val="0"/>
          <w:numId w:val="2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地球上的人睡着了没听见</w:t>
      </w:r>
    </w:p>
    <w:p w14:paraId="3A24A599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733765BF">
      <w:pPr>
        <w:numPr>
          <w:ilvl w:val="0"/>
          <w:numId w:val="2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动画风格，透明水彩质感，信号光点在光轨上慢慢跑的卡通示意图。</w:t>
      </w:r>
    </w:p>
    <w:p w14:paraId="775657B9">
      <w:pPr>
        <w:numPr>
          <w:ilvl w:val="0"/>
          <w:numId w:val="2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动画风格，透明水彩质感，地球的人睡觉的卡通图标，Zzz 的标识。</w:t>
      </w:r>
    </w:p>
    <w:p w14:paraId="2797294E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：物理学与信息学（通信延迟、光速限制）</w:t>
      </w:r>
    </w:p>
    <w:p w14:paraId="6BF2FCFE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则判定为正确，得满分；选择选项 B 则判定为错误，不得分。</w:t>
      </w:r>
    </w:p>
    <w:p w14:paraId="75BC47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F2A497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8</w:t>
      </w:r>
      <w:r>
        <w:rPr>
          <w:rFonts w:ascii="Arial" w:hAnsi="Arial" w:eastAsia="等线" w:cs="Arial"/>
          <w:b/>
          <w:sz w:val="30"/>
        </w:rPr>
        <w:t>. 题目名称：小智认错啦！</w:t>
      </w:r>
      <w:bookmarkEnd w:id="18"/>
    </w:p>
    <w:p w14:paraId="1FC110A8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314A2DF5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：小智的 “陨石坑识别系统” 界面，屏幕上显示小智把陨石坑、湖泊、披萨都标记成了陨石坑，屏幕下方有选项卡片。</w:t>
      </w:r>
    </w:p>
    <w:p w14:paraId="73FA6F4E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：“哎呀，小智把披萨也认成陨石坑了，这是为什么呀？”</w:t>
      </w:r>
    </w:p>
    <w:p w14:paraId="4FDCF049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动画风格，细腻透明水彩质感，小智的识别界面，三个圆圆的东西：陨石坑、湖泊、披萨，都被框了起来，小智头上冒着问号，可爱的样子。</w:t>
      </w:r>
    </w:p>
    <w:p w14:paraId="0B6CBBBF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点击正确的原因选项。</w:t>
      </w:r>
    </w:p>
    <w:p w14:paraId="0B8ED4EF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6341CD21">
      <w:pPr>
        <w:numPr>
          <w:ilvl w:val="0"/>
          <w:numId w:val="2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因为小智饿了想吃披萨</w:t>
      </w:r>
    </w:p>
    <w:p w14:paraId="4A56390E">
      <w:pPr>
        <w:numPr>
          <w:ilvl w:val="0"/>
          <w:numId w:val="2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因为之前只教它圆圆的就是陨石坑，特征不够多</w:t>
      </w:r>
    </w:p>
    <w:p w14:paraId="4FA55109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35B5EE2A">
      <w:pPr>
        <w:numPr>
          <w:ilvl w:val="0"/>
          <w:numId w:val="2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动画风格，透明水彩质感，小智流口水的卡通样子，看着披萨。</w:t>
      </w:r>
    </w:p>
    <w:p w14:paraId="0133DAD0">
      <w:pPr>
        <w:numPr>
          <w:ilvl w:val="0"/>
          <w:numId w:val="2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动画风格，透明水彩质感，圆圆的特征的示意图，可爱的卡通风格。</w:t>
      </w:r>
    </w:p>
    <w:p w14:paraId="63FD2783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素养：机器学习（理解模型泛化错误）</w:t>
      </w:r>
    </w:p>
    <w:p w14:paraId="0FB80E40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022F4C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B2D246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hint="eastAsia" w:ascii="Arial" w:hAnsi="Arial" w:eastAsia="等线" w:cs="Arial"/>
          <w:b/>
          <w:sz w:val="30"/>
          <w:lang w:val="en-US" w:eastAsia="zh-CN"/>
        </w:rPr>
        <w:t>19</w:t>
      </w:r>
      <w:r>
        <w:rPr>
          <w:rFonts w:ascii="Arial" w:hAnsi="Arial" w:eastAsia="等线" w:cs="Arial"/>
          <w:b/>
          <w:sz w:val="30"/>
        </w:rPr>
        <w:t>. 题目名称：紧急抉择权</w:t>
      </w:r>
      <w:bookmarkEnd w:id="19"/>
    </w:p>
    <w:p w14:paraId="676886C2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2CE6CBBD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：月球车遇到塌方，小智的屏幕上给出两个路线的选择，屏幕下方有选项卡片。</w:t>
      </w:r>
    </w:p>
    <w:p w14:paraId="0F82BC09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</w:t>
      </w:r>
      <w:r>
        <w:rPr>
          <w:rFonts w:hint="eastAsia" w:ascii="Arial" w:hAnsi="Arial" w:eastAsia="等线" w:cs="Arial"/>
          <w:sz w:val="22"/>
          <w:lang w:val="en-US" w:eastAsia="zh-CN"/>
        </w:rPr>
        <w:t>前面的路塌方了！</w:t>
      </w:r>
      <w:r>
        <w:rPr>
          <w:rFonts w:ascii="Arial" w:hAnsi="Arial" w:eastAsia="等线" w:cs="Arial"/>
          <w:sz w:val="22"/>
        </w:rPr>
        <w:t>危急时刻，最终决定走哪条路，应该由谁来决定呀？”</w:t>
      </w:r>
    </w:p>
    <w:p w14:paraId="7012B369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动画风格，细腻透明水彩质感，月球的塌方场景，月球车停在路口，前面有两条路，小智的屏幕闪着红光，紧张但可爱。</w:t>
      </w:r>
    </w:p>
    <w:p w14:paraId="46BC0AB8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点击正确的选项。</w:t>
      </w:r>
    </w:p>
    <w:p w14:paraId="16614445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7FAEB7D1">
      <w:pPr>
        <w:numPr>
          <w:ilvl w:val="0"/>
          <w:numId w:val="2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让小智自动决定</w:t>
      </w:r>
    </w:p>
    <w:p w14:paraId="743985A7">
      <w:pPr>
        <w:numPr>
          <w:ilvl w:val="0"/>
          <w:numId w:val="2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交给人类宇航员来决定</w:t>
      </w:r>
    </w:p>
    <w:p w14:paraId="3DB7B6D2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21D4846F">
      <w:pPr>
        <w:numPr>
          <w:ilvl w:val="0"/>
          <w:numId w:val="2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动画风格，透明水彩质感，小智的手按按钮的卡通画面。</w:t>
      </w:r>
    </w:p>
    <w:p w14:paraId="4D0BA566">
      <w:pPr>
        <w:numPr>
          <w:ilvl w:val="0"/>
          <w:numId w:val="2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动画风格，透明水彩质感，宇航员的手按按钮的卡通画面。</w:t>
      </w:r>
    </w:p>
    <w:p w14:paraId="020D021B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素养：社会影响（复杂伦理困境中人类的最终决策权）</w:t>
      </w:r>
    </w:p>
    <w:p w14:paraId="6076EC0F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6C1502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5D1BFA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0</w:t>
      </w:r>
      <w:r>
        <w:rPr>
          <w:rFonts w:ascii="Arial" w:hAnsi="Arial" w:eastAsia="等线" w:cs="Arial"/>
          <w:b/>
          <w:sz w:val="30"/>
        </w:rPr>
        <w:t>. 题目名称：漫长的跨星际对话</w:t>
      </w:r>
      <w:bookmarkEnd w:id="20"/>
    </w:p>
    <w:p w14:paraId="57171D15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624A15FC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：月球的宇航员和地球的科学家，屏幕中间有信号倒计时的提示，屏幕下方有选项卡片。</w:t>
      </w:r>
    </w:p>
    <w:p w14:paraId="08C6EF0E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：“月球和地球的信号有延迟，如果地球的科学家抢着说话，会发生什么呀？”</w:t>
      </w:r>
    </w:p>
    <w:p w14:paraId="53D9C9CC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动画风格，细腻透明水彩质感，月球和地球的通讯场景，两个通讯屏幕，中间的信号倒计时，画面温暖通透。</w:t>
      </w:r>
    </w:p>
    <w:p w14:paraId="79E70FBA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小朋友听完问题，观察选项；2. 点击正确的结果选项。</w:t>
      </w:r>
    </w:p>
    <w:p w14:paraId="3B6EF2BF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1214CCEF">
      <w:pPr>
        <w:numPr>
          <w:ilvl w:val="0"/>
          <w:numId w:val="2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两个人能开心地同时聊天</w:t>
      </w:r>
    </w:p>
    <w:p w14:paraId="3CD14B84">
      <w:pPr>
        <w:numPr>
          <w:ilvl w:val="0"/>
          <w:numId w:val="2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声音会撞在一起，谁也听不清谁</w:t>
      </w:r>
    </w:p>
    <w:p w14:paraId="4B71690A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64A3943C">
      <w:pPr>
        <w:numPr>
          <w:ilvl w:val="0"/>
          <w:numId w:val="2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动画风格，透明水彩质感，两个人同时说话，都很开心的卡通画面。</w:t>
      </w:r>
    </w:p>
    <w:p w14:paraId="46BBB0D7">
      <w:pPr>
        <w:numPr>
          <w:ilvl w:val="0"/>
          <w:numId w:val="2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动画风格，透明水彩质感，乱码的声音波形，两个人都皱着眉的卡通画面。</w:t>
      </w:r>
    </w:p>
    <w:p w14:paraId="6DD93739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：信息学（网络延迟）</w:t>
      </w:r>
    </w:p>
    <w:p w14:paraId="50745691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2CC3E2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CDF714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 题目名称：听音辨情绪</w:t>
      </w:r>
      <w:bookmarkEnd w:id="21"/>
    </w:p>
    <w:p w14:paraId="41EE703A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1F06EC9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：画面中央是小智的麦克风在闪烁，接收到一段音频波形，屏幕下方有三个表情气泡选项。</w:t>
      </w:r>
    </w:p>
    <w:p w14:paraId="50EF4FC7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：“小智收到了宇航员的语音，你听，宇航员现在的心情是怎样的呀？”（播放宇航员的叹息语音：“唉，今天中秋节，好想吃地球上的月饼啊……”）</w:t>
      </w:r>
    </w:p>
    <w:p w14:paraId="4A1FD960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动画风格，细腻透明水彩质感，月球基地的通讯场景，小智的麦克风闪着光，音频波形在跳动，画面柔和。</w:t>
      </w:r>
    </w:p>
    <w:p w14:paraId="3830D2D7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小朋友听完语音，观察表情选项；2. 点击正确的表情选项。</w:t>
      </w:r>
    </w:p>
    <w:p w14:paraId="7B665440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4A64F995">
      <w:pPr>
        <w:numPr>
          <w:ilvl w:val="0"/>
          <w:numId w:val="2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开心</w:t>
      </w:r>
    </w:p>
    <w:p w14:paraId="0D76741E">
      <w:pPr>
        <w:numPr>
          <w:ilvl w:val="0"/>
          <w:numId w:val="2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想家（难过）</w:t>
      </w:r>
    </w:p>
    <w:p w14:paraId="53547EC1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3DB13842">
      <w:pPr>
        <w:numPr>
          <w:ilvl w:val="0"/>
          <w:numId w:val="2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动画风格，透明水彩质感，笑脸的表情气泡，弯弯的眼睛。</w:t>
      </w:r>
    </w:p>
    <w:p w14:paraId="753EEB9B">
      <w:pPr>
        <w:numPr>
          <w:ilvl w:val="0"/>
          <w:numId w:val="2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动画风格，透明水彩质感，难过的表情气泡，眼角带着眼泪。</w:t>
      </w:r>
    </w:p>
    <w:p w14:paraId="4908F57A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：心理学：识别孤独感与情感需求</w:t>
      </w:r>
    </w:p>
    <w:p w14:paraId="10BB28A2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C 则判定为正确，得满分；选择其他选项则判定为错误，不得分。</w:t>
      </w:r>
    </w:p>
    <w:p w14:paraId="3B8487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17B856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 题目名称：月球上的 “哑巴” 喇叭</w:t>
      </w:r>
      <w:bookmarkEnd w:id="22"/>
    </w:p>
    <w:p w14:paraId="36A83550">
      <w:pPr>
        <w:numPr>
          <w:ilvl w:val="0"/>
          <w:numId w:val="2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7D7786C7">
      <w:pPr>
        <w:numPr>
          <w:ilvl w:val="0"/>
          <w:numId w:val="2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：屏幕下方有一个小音箱，左边是舱内，右边是月球表面，小朋友尝试拖动音箱后，弹出选择题，屏幕下方有选项卡片。</w:t>
      </w:r>
    </w:p>
    <w:p w14:paraId="02AFBF38">
      <w:pPr>
        <w:numPr>
          <w:ilvl w:val="0"/>
          <w:numId w:val="2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：“为什么月球表面听不见声音呀？请你选出正确的答案。”</w:t>
      </w:r>
    </w:p>
    <w:p w14:paraId="263AD20D">
      <w:pPr>
        <w:numPr>
          <w:ilvl w:val="0"/>
          <w:numId w:val="2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动画风格，细腻透明水彩质感，月球基地的舱门场景，左边是有空气的舱内，右边是真空的月球表面，小音箱在中间，画面通透。</w:t>
      </w:r>
    </w:p>
    <w:p w14:paraId="02C465FB">
      <w:pPr>
        <w:numPr>
          <w:ilvl w:val="0"/>
          <w:numId w:val="2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小朋友听完问题，观察选项；2. 点击正确的原因选项。</w:t>
      </w:r>
    </w:p>
    <w:p w14:paraId="5AB4CEFD">
      <w:pPr>
        <w:numPr>
          <w:ilvl w:val="0"/>
          <w:numId w:val="2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1DE6AE7F">
      <w:pPr>
        <w:numPr>
          <w:ilvl w:val="0"/>
          <w:numId w:val="2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因为月球上没有空气，声音没法传过来</w:t>
      </w:r>
    </w:p>
    <w:p w14:paraId="0C0F3EA3">
      <w:pPr>
        <w:numPr>
          <w:ilvl w:val="0"/>
          <w:numId w:val="2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因为音箱坏了</w:t>
      </w:r>
    </w:p>
    <w:p w14:paraId="643E1602">
      <w:pPr>
        <w:numPr>
          <w:ilvl w:val="0"/>
          <w:numId w:val="2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4CA36E99">
      <w:pPr>
        <w:numPr>
          <w:ilvl w:val="0"/>
          <w:numId w:val="2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动画风格，透明水彩质感，空气分子的卡通示意图，声音的波纹。</w:t>
      </w:r>
    </w:p>
    <w:p w14:paraId="4362A344">
      <w:pPr>
        <w:numPr>
          <w:ilvl w:val="0"/>
          <w:numId w:val="2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动画风格，透明水彩质感，坏掉的音箱的卡通图标，叉叉的标识。</w:t>
      </w:r>
    </w:p>
    <w:p w14:paraId="1B13D4F7">
      <w:pPr>
        <w:numPr>
          <w:ilvl w:val="0"/>
          <w:numId w:val="2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：物理学（声音传播需要介质、真空不能传声）</w:t>
      </w:r>
    </w:p>
    <w:p w14:paraId="67A3D3C9">
      <w:pPr>
        <w:numPr>
          <w:ilvl w:val="0"/>
          <w:numId w:val="2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则判定为正确，得满分；选择选项 B 则判定为错误，不得分。</w:t>
      </w:r>
    </w:p>
    <w:p w14:paraId="5080FC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C43320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 题目名称：雷达上的 “大怪兽”</w:t>
      </w:r>
      <w:bookmarkEnd w:id="23"/>
    </w:p>
    <w:p w14:paraId="5187AA7F">
      <w:pPr>
        <w:numPr>
          <w:ilvl w:val="0"/>
          <w:numId w:val="2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1E8A771B">
      <w:pPr>
        <w:numPr>
          <w:ilvl w:val="0"/>
          <w:numId w:val="2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：小智的雷达屏幕显示有大障碍物，打开摄像头后发现是锡箔纸，屏幕下方有选项卡片。</w:t>
      </w:r>
    </w:p>
    <w:p w14:paraId="4EB9F7C7">
      <w:pPr>
        <w:numPr>
          <w:ilvl w:val="0"/>
          <w:numId w:val="2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：“雷达屏幕显示有大障碍物，打开摄像头后发现是锡箔纸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那你决定，是听雷达的绕路，还是直接开过去呀？”</w:t>
      </w:r>
    </w:p>
    <w:p w14:paraId="0F6EB2E2">
      <w:pPr>
        <w:numPr>
          <w:ilvl w:val="0"/>
          <w:numId w:val="2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动画风格，细腻透明水彩质感，月球的道路场景，雷达屏幕显示红色的大阴影，打开摄像头后看到轻飘飘的锡箔纸，画面可爱。</w:t>
      </w:r>
    </w:p>
    <w:p w14:paraId="14404C69">
      <w:pPr>
        <w:numPr>
          <w:ilvl w:val="0"/>
          <w:numId w:val="2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小朋友看完两个视角，观察选项；2. 点击正确的选择。</w:t>
      </w:r>
    </w:p>
    <w:p w14:paraId="2B44410C">
      <w:pPr>
        <w:numPr>
          <w:ilvl w:val="0"/>
          <w:numId w:val="2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1518701B">
      <w:pPr>
        <w:numPr>
          <w:ilvl w:val="0"/>
          <w:numId w:val="2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听雷达的，绕路走</w:t>
      </w:r>
    </w:p>
    <w:p w14:paraId="13650B91">
      <w:pPr>
        <w:numPr>
          <w:ilvl w:val="0"/>
          <w:numId w:val="2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直接开过去</w:t>
      </w:r>
    </w:p>
    <w:p w14:paraId="256DB74E">
      <w:pPr>
        <w:numPr>
          <w:ilvl w:val="0"/>
          <w:numId w:val="3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42ED6B5F">
      <w:pPr>
        <w:numPr>
          <w:ilvl w:val="0"/>
          <w:numId w:val="3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动画风格，透明水彩质感，月球车绕路的卡通画面，躲开了锡箔纸。</w:t>
      </w:r>
    </w:p>
    <w:p w14:paraId="6F346383">
      <w:pPr>
        <w:numPr>
          <w:ilvl w:val="0"/>
          <w:numId w:val="3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动画风格，透明水彩质感，月球车直接开过锡箔纸的卡通画面，锡箔纸飘走了。</w:t>
      </w:r>
    </w:p>
    <w:p w14:paraId="79B42335">
      <w:pPr>
        <w:numPr>
          <w:ilvl w:val="0"/>
          <w:numId w:val="3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素养：传感器认知与局限性</w:t>
      </w:r>
    </w:p>
    <w:p w14:paraId="17944374">
      <w:pPr>
        <w:numPr>
          <w:ilvl w:val="0"/>
          <w:numId w:val="3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662252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62A4C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00979F">
      <w:pPr>
        <w:spacing w:before="300" w:after="120" w:line="288" w:lineRule="auto"/>
        <w:ind w:left="0"/>
        <w:jc w:val="left"/>
        <w:outlineLvl w:val="2"/>
      </w:pPr>
      <w:bookmarkStart w:id="24" w:name="heading_26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 题目名称：拯救失控的机械臂</w:t>
      </w:r>
      <w:bookmarkEnd w:id="24"/>
    </w:p>
    <w:p w14:paraId="59E3E4E1">
      <w:pPr>
        <w:numPr>
          <w:ilvl w:val="0"/>
          <w:numId w:val="3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698F1D3">
      <w:pPr>
        <w:numPr>
          <w:ilvl w:val="0"/>
          <w:numId w:val="3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：小智的机械臂在倒水，水洒满了桌面，屏幕下方有选项卡片。</w:t>
      </w:r>
    </w:p>
    <w:p w14:paraId="78DEA197">
      <w:pPr>
        <w:numPr>
          <w:ilvl w:val="0"/>
          <w:numId w:val="3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：“小智的程序出错了，我们要把错误的指令换掉，你觉得换哪个才对呀？”</w:t>
      </w:r>
    </w:p>
    <w:p w14:paraId="70AD3293">
      <w:pPr>
        <w:numPr>
          <w:ilvl w:val="0"/>
          <w:numId w:val="3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动画风格，细腻透明水彩质感，月球基地的实验室，小智的机械臂在倒水，水洒了一桌子，小智头上冒着问号，可爱的样子。</w:t>
      </w:r>
    </w:p>
    <w:p w14:paraId="69A7E785">
      <w:pPr>
        <w:numPr>
          <w:ilvl w:val="0"/>
          <w:numId w:val="3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小朋友理解问题，观察选项；2. 点击正确的指令选项。</w:t>
      </w:r>
    </w:p>
    <w:p w14:paraId="30438FAD">
      <w:pPr>
        <w:numPr>
          <w:ilvl w:val="0"/>
          <w:numId w:val="3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1C1B400D">
      <w:pPr>
        <w:numPr>
          <w:ilvl w:val="0"/>
          <w:numId w:val="3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杯子满了就停止</w:t>
      </w:r>
    </w:p>
    <w:p w14:paraId="7D41C119">
      <w:pPr>
        <w:numPr>
          <w:ilvl w:val="0"/>
          <w:numId w:val="3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把水杯扔掉</w:t>
      </w:r>
    </w:p>
    <w:p w14:paraId="6D310283">
      <w:pPr>
        <w:numPr>
          <w:ilvl w:val="0"/>
          <w:numId w:val="3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0E58BC1A">
      <w:pPr>
        <w:numPr>
          <w:ilvl w:val="0"/>
          <w:numId w:val="3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动画风格，透明水彩质感，停止的指令积木，带着停止的标识。</w:t>
      </w:r>
    </w:p>
    <w:p w14:paraId="2EB06D77">
      <w:pPr>
        <w:numPr>
          <w:ilvl w:val="0"/>
          <w:numId w:val="3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动画风格，透明水彩质感，扔水杯的指令积木，带着扔的标识。</w:t>
      </w:r>
    </w:p>
    <w:p w14:paraId="0D61B04D">
      <w:pPr>
        <w:numPr>
          <w:ilvl w:val="0"/>
          <w:numId w:val="3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素养：表示与推理（体验算法的终止条件与 Debug 查错）</w:t>
      </w:r>
    </w:p>
    <w:p w14:paraId="63FC8394">
      <w:pPr>
        <w:numPr>
          <w:ilvl w:val="0"/>
          <w:numId w:val="3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12CB26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A6CC69">
      <w:pPr>
        <w:spacing w:before="300" w:after="120" w:line="288" w:lineRule="auto"/>
        <w:ind w:left="0"/>
        <w:jc w:val="left"/>
        <w:outlineLvl w:val="2"/>
      </w:pPr>
      <w:bookmarkStart w:id="25" w:name="heading_27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</w:t>
      </w:r>
      <w:r>
        <w:rPr>
          <w:rFonts w:ascii="Arial" w:hAnsi="Arial" w:eastAsia="等线" w:cs="Arial"/>
          <w:b/>
          <w:sz w:val="30"/>
        </w:rPr>
        <w:t>. 题目名称：汗水与微笑</w:t>
      </w:r>
      <w:bookmarkEnd w:id="25"/>
    </w:p>
    <w:p w14:paraId="7AB42C5E">
      <w:pPr>
        <w:numPr>
          <w:ilvl w:val="0"/>
          <w:numId w:val="3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45657B1B">
      <w:pPr>
        <w:numPr>
          <w:ilvl w:val="0"/>
          <w:numId w:val="3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：小智的屏幕上显示宇航员跑步后的画面，满头大汗但在微笑，屏幕下方有选项卡片。</w:t>
      </w:r>
    </w:p>
    <w:p w14:paraId="054549D3">
      <w:pPr>
        <w:numPr>
          <w:ilvl w:val="0"/>
          <w:numId w:val="3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：“小智只看心跳</w:t>
      </w:r>
      <w:r>
        <w:rPr>
          <w:rFonts w:hint="eastAsia" w:ascii="Arial" w:hAnsi="Arial" w:eastAsia="等线" w:cs="Arial"/>
          <w:sz w:val="22"/>
          <w:lang w:val="en-US" w:eastAsia="zh-CN"/>
        </w:rPr>
        <w:t>的话，会</w:t>
      </w:r>
      <w:r>
        <w:rPr>
          <w:rFonts w:ascii="Arial" w:hAnsi="Arial" w:eastAsia="等线" w:cs="Arial"/>
          <w:sz w:val="22"/>
        </w:rPr>
        <w:t>觉得宇航员危险，</w:t>
      </w:r>
      <w:r>
        <w:rPr>
          <w:rFonts w:hint="eastAsia" w:ascii="Arial" w:hAnsi="Arial" w:eastAsia="等线" w:cs="Arial"/>
          <w:sz w:val="22"/>
          <w:lang w:val="en-US" w:eastAsia="zh-CN"/>
        </w:rPr>
        <w:t>但是</w:t>
      </w:r>
      <w:r>
        <w:rPr>
          <w:rFonts w:ascii="Arial" w:hAnsi="Arial" w:eastAsia="等线" w:cs="Arial"/>
          <w:sz w:val="22"/>
        </w:rPr>
        <w:t>只看脸</w:t>
      </w:r>
      <w:r>
        <w:rPr>
          <w:rFonts w:hint="eastAsia" w:ascii="Arial" w:hAnsi="Arial" w:eastAsia="等线" w:cs="Arial"/>
          <w:sz w:val="22"/>
          <w:lang w:val="en-US" w:eastAsia="zh-CN"/>
        </w:rPr>
        <w:t>的话，</w:t>
      </w:r>
      <w:r>
        <w:rPr>
          <w:rFonts w:ascii="Arial" w:hAnsi="Arial" w:eastAsia="等线" w:cs="Arial"/>
          <w:sz w:val="22"/>
        </w:rPr>
        <w:t>觉得他很开心，综合来看，宇航员到底怎么了呀？”</w:t>
      </w:r>
    </w:p>
    <w:p w14:paraId="6621C9A2">
      <w:pPr>
        <w:numPr>
          <w:ilvl w:val="0"/>
          <w:numId w:val="3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动画风格，细腻透明水彩质感，月球的健身舱，宇航员刚跑完步，满头大汗，对着镜头比 V 字笑，画面活力满满。</w:t>
      </w:r>
    </w:p>
    <w:p w14:paraId="73E2ECC8">
      <w:pPr>
        <w:numPr>
          <w:ilvl w:val="0"/>
          <w:numId w:val="3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小朋友理解情境，观察选项；2. 点击正确的选项。</w:t>
      </w:r>
    </w:p>
    <w:p w14:paraId="47DBC8D0">
      <w:pPr>
        <w:numPr>
          <w:ilvl w:val="0"/>
          <w:numId w:val="3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33575F88">
      <w:pPr>
        <w:numPr>
          <w:ilvl w:val="0"/>
          <w:numId w:val="3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他生了重病，需要立刻抢救</w:t>
      </w:r>
    </w:p>
    <w:p w14:paraId="6ECE8F02">
      <w:pPr>
        <w:numPr>
          <w:ilvl w:val="0"/>
          <w:numId w:val="3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他只是刚运动完，需要一杯水和毛巾</w:t>
      </w:r>
    </w:p>
    <w:p w14:paraId="6CB71941">
      <w:pPr>
        <w:numPr>
          <w:ilvl w:val="0"/>
          <w:numId w:val="3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629810CC">
      <w:pPr>
        <w:numPr>
          <w:ilvl w:val="0"/>
          <w:numId w:val="3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动画风格，透明水彩质感，急救的图标，红色的警报。</w:t>
      </w:r>
    </w:p>
    <w:p w14:paraId="6E97FF96">
      <w:pPr>
        <w:numPr>
          <w:ilvl w:val="0"/>
          <w:numId w:val="3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动画风格，透明水彩质感，水杯和毛巾的图标，温暖的样子。</w:t>
      </w:r>
    </w:p>
    <w:p w14:paraId="24B53BA0">
      <w:pPr>
        <w:numPr>
          <w:ilvl w:val="0"/>
          <w:numId w:val="3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：生物学（运动生理反应）、AI 多模态感知</w:t>
      </w:r>
    </w:p>
    <w:p w14:paraId="3BE6BC55">
      <w:pPr>
        <w:numPr>
          <w:ilvl w:val="0"/>
          <w:numId w:val="3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B 则判定为正确，得满分；选择选项 A 则判定为错误，不得分。</w:t>
      </w:r>
    </w:p>
    <w:p w14:paraId="2AA8A3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CFBEFC">
      <w:pPr>
        <w:spacing w:before="300" w:after="120" w:line="288" w:lineRule="auto"/>
        <w:ind w:left="0"/>
        <w:jc w:val="left"/>
        <w:outlineLvl w:val="2"/>
      </w:pPr>
      <w:bookmarkStart w:id="26" w:name="heading_28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</w:t>
      </w:r>
      <w:r>
        <w:rPr>
          <w:rFonts w:ascii="Arial" w:hAnsi="Arial" w:eastAsia="等线" w:cs="Arial"/>
          <w:b/>
          <w:sz w:val="30"/>
        </w:rPr>
        <w:t>. 题目名称：紧急避险的优先级</w:t>
      </w:r>
      <w:bookmarkEnd w:id="26"/>
    </w:p>
    <w:p w14:paraId="73FD2BD5">
      <w:pPr>
        <w:numPr>
          <w:ilvl w:val="0"/>
          <w:numId w:val="3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6D2D7982">
      <w:pPr>
        <w:numPr>
          <w:ilvl w:val="0"/>
          <w:numId w:val="3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：月球车遇到陨石雨，三个山洞的选项，屏幕下方有选项卡片。</w:t>
      </w:r>
    </w:p>
    <w:p w14:paraId="3DD91C69">
      <w:pPr>
        <w:numPr>
          <w:ilvl w:val="0"/>
          <w:numId w:val="3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</w:t>
      </w:r>
      <w:r>
        <w:rPr>
          <w:rFonts w:hint="eastAsia" w:ascii="Arial" w:hAnsi="Arial" w:eastAsia="等线" w:cs="Arial"/>
          <w:sz w:val="22"/>
          <w:lang w:val="en-US" w:eastAsia="zh-CN"/>
        </w:rPr>
        <w:t>陨石雨来了，</w:t>
      </w:r>
      <w:r>
        <w:rPr>
          <w:rFonts w:ascii="Arial" w:hAnsi="Arial" w:eastAsia="等线" w:cs="Arial"/>
          <w:sz w:val="22"/>
        </w:rPr>
        <w:t>危机时刻，小智会</w:t>
      </w:r>
      <w:r>
        <w:rPr>
          <w:rFonts w:hint="eastAsia" w:ascii="Arial" w:hAnsi="Arial" w:eastAsia="等线" w:cs="Arial"/>
          <w:sz w:val="22"/>
          <w:lang w:val="en-US" w:eastAsia="zh-CN"/>
        </w:rPr>
        <w:t>先</w:t>
      </w:r>
      <w:r>
        <w:rPr>
          <w:rFonts w:ascii="Arial" w:hAnsi="Arial" w:eastAsia="等线" w:cs="Arial"/>
          <w:sz w:val="22"/>
        </w:rPr>
        <w:t>选</w:t>
      </w:r>
      <w:r>
        <w:rPr>
          <w:rFonts w:hint="eastAsia" w:ascii="Arial" w:hAnsi="Arial" w:eastAsia="等线" w:cs="Arial"/>
          <w:sz w:val="22"/>
          <w:lang w:val="en-US" w:eastAsia="zh-CN"/>
        </w:rPr>
        <w:t>保护什么呢</w:t>
      </w:r>
      <w:r>
        <w:rPr>
          <w:rFonts w:ascii="Arial" w:hAnsi="Arial" w:eastAsia="等线" w:cs="Arial"/>
          <w:sz w:val="22"/>
        </w:rPr>
        <w:t>？”</w:t>
      </w:r>
    </w:p>
    <w:p w14:paraId="5129F296">
      <w:pPr>
        <w:numPr>
          <w:ilvl w:val="0"/>
          <w:numId w:val="3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动画风格，细腻透明水彩质感，月球的道路，陨石雨落下来，三个山洞在前面，宇航员和月球车都很紧张，画面紧张但可爱。</w:t>
      </w:r>
    </w:p>
    <w:p w14:paraId="6FEA733B">
      <w:pPr>
        <w:numPr>
          <w:ilvl w:val="0"/>
          <w:numId w:val="3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小朋友听完问题，观察三个山洞的选项；2. 点击正确的山洞选项。</w:t>
      </w:r>
    </w:p>
    <w:p w14:paraId="7C8EDA6C">
      <w:pPr>
        <w:numPr>
          <w:ilvl w:val="0"/>
          <w:numId w:val="3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615C4332">
      <w:pPr>
        <w:numPr>
          <w:ilvl w:val="0"/>
          <w:numId w:val="3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保护宇航员</w:t>
      </w:r>
    </w:p>
    <w:p w14:paraId="6B6B54FC">
      <w:pPr>
        <w:numPr>
          <w:ilvl w:val="0"/>
          <w:numId w:val="3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保护</w:t>
      </w:r>
      <w:r>
        <w:rPr>
          <w:rFonts w:hint="eastAsia" w:ascii="Arial" w:hAnsi="Arial" w:eastAsia="等线" w:cs="Arial"/>
          <w:sz w:val="22"/>
          <w:lang w:val="en-US" w:eastAsia="zh-CN"/>
        </w:rPr>
        <w:t>月球车</w:t>
      </w:r>
    </w:p>
    <w:p w14:paraId="585F7178">
      <w:pPr>
        <w:numPr>
          <w:ilvl w:val="0"/>
          <w:numId w:val="3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7F3A4C82">
      <w:pPr>
        <w:numPr>
          <w:ilvl w:val="0"/>
          <w:numId w:val="3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动画风格，透明水彩质感，A 山洞的标识，宇航员安全的样子。</w:t>
      </w:r>
    </w:p>
    <w:p w14:paraId="4CB2D7DD">
      <w:pPr>
        <w:numPr>
          <w:ilvl w:val="0"/>
          <w:numId w:val="3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动画风格，透明水彩质感，B 山洞的标识，宇航员受伤的样子。</w:t>
      </w:r>
    </w:p>
    <w:p w14:paraId="3C55046F">
      <w:pPr>
        <w:numPr>
          <w:ilvl w:val="0"/>
          <w:numId w:val="3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素养：伦理与安全（AI 的价值对齐策略）</w:t>
      </w:r>
    </w:p>
    <w:p w14:paraId="6F05CC33">
      <w:pPr>
        <w:numPr>
          <w:ilvl w:val="0"/>
          <w:numId w:val="3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判定为正确，得满分；选择选项 B 则判定为错误，不得分。</w:t>
      </w:r>
    </w:p>
    <w:p w14:paraId="7F9D8F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C9416E">
      <w:pPr>
        <w:spacing w:before="300" w:after="120" w:line="288" w:lineRule="auto"/>
        <w:ind w:left="0"/>
        <w:jc w:val="left"/>
        <w:outlineLvl w:val="2"/>
      </w:pPr>
      <w:bookmarkStart w:id="27" w:name="heading_29"/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</w:t>
      </w:r>
      <w:r>
        <w:rPr>
          <w:rFonts w:ascii="Arial" w:hAnsi="Arial" w:eastAsia="等线" w:cs="Arial"/>
          <w:b/>
          <w:sz w:val="30"/>
        </w:rPr>
        <w:t>. 题目名称：小智的自画像</w:t>
      </w:r>
      <w:bookmarkEnd w:id="27"/>
    </w:p>
    <w:p w14:paraId="1BB7E1A8">
      <w:pPr>
        <w:numPr>
          <w:ilvl w:val="0"/>
          <w:numId w:val="3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72BB2A0B">
      <w:pPr>
        <w:numPr>
          <w:ilvl w:val="0"/>
          <w:numId w:val="3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：屏幕左侧是关键词选项，右侧是模糊的画布，屏幕下方有选项卡片。</w:t>
      </w:r>
    </w:p>
    <w:p w14:paraId="1B07A484">
      <w:pPr>
        <w:numPr>
          <w:ilvl w:val="0"/>
          <w:numId w:val="3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：“小智要画未来的月球城市，你觉得哪个关键词能帮它画出能保护大家的罩子呀？”</w:t>
      </w:r>
    </w:p>
    <w:p w14:paraId="49CFA89A">
      <w:pPr>
        <w:numPr>
          <w:ilvl w:val="0"/>
          <w:numId w:val="3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动画风格，细腻透明水彩质感，小智的绘画界面，左侧是关键词按钮，右侧是空白的画布，画面可爱充满创意。</w:t>
      </w:r>
    </w:p>
    <w:p w14:paraId="3531B674">
      <w:pPr>
        <w:numPr>
          <w:ilvl w:val="0"/>
          <w:numId w:val="3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小朋友听完问题，观察关键词选项；2. 点击正确的关键词。</w:t>
      </w:r>
    </w:p>
    <w:p w14:paraId="0B1F827B">
      <w:pPr>
        <w:numPr>
          <w:ilvl w:val="0"/>
          <w:numId w:val="3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00EE7C6D">
      <w:pPr>
        <w:numPr>
          <w:ilvl w:val="0"/>
          <w:numId w:val="3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透明的玻璃罩</w:t>
      </w:r>
    </w:p>
    <w:p w14:paraId="70A9C2D1">
      <w:pPr>
        <w:numPr>
          <w:ilvl w:val="0"/>
          <w:numId w:val="351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. 会飞的公共汽车</w:t>
      </w:r>
    </w:p>
    <w:p w14:paraId="33FF8E8F">
      <w:pPr>
        <w:numPr>
          <w:ilvl w:val="0"/>
          <w:numId w:val="3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69A89C5C">
      <w:pPr>
        <w:numPr>
          <w:ilvl w:val="0"/>
          <w:numId w:val="3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动画风格，透明水彩质感，透明的玻璃罩的关键词按钮，亮晶晶的。</w:t>
      </w:r>
    </w:p>
    <w:p w14:paraId="7C53FB9D">
      <w:pPr>
        <w:numPr>
          <w:ilvl w:val="0"/>
          <w:numId w:val="3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动画风格，透明水彩质感，会飞的车的关键词按钮，可爱的。</w:t>
      </w:r>
    </w:p>
    <w:p w14:paraId="5C295442">
      <w:pPr>
        <w:numPr>
          <w:ilvl w:val="0"/>
          <w:numId w:val="3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素养：生成式 AI（理解提示词如何影响创作）</w:t>
      </w:r>
    </w:p>
    <w:p w14:paraId="57C19A34">
      <w:pPr>
        <w:numPr>
          <w:ilvl w:val="0"/>
          <w:numId w:val="3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457A34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F249F5">
      <w:pPr>
        <w:spacing w:before="300" w:after="120" w:line="288" w:lineRule="auto"/>
        <w:ind w:left="0"/>
        <w:jc w:val="left"/>
        <w:outlineLvl w:val="2"/>
      </w:pPr>
      <w:bookmarkStart w:id="28" w:name="heading_30"/>
      <w:r>
        <w:rPr>
          <w:rFonts w:hint="eastAsia" w:ascii="Arial" w:hAnsi="Arial" w:eastAsia="等线" w:cs="Arial"/>
          <w:b/>
          <w:sz w:val="30"/>
          <w:lang w:val="en-US" w:eastAsia="zh-CN"/>
        </w:rPr>
        <w:t>28</w:t>
      </w:r>
      <w:r>
        <w:rPr>
          <w:rFonts w:ascii="Arial" w:hAnsi="Arial" w:eastAsia="等线" w:cs="Arial"/>
          <w:b/>
          <w:sz w:val="30"/>
        </w:rPr>
        <w:t>. 题目名称：月球交通总调度</w:t>
      </w:r>
      <w:bookmarkEnd w:id="28"/>
    </w:p>
    <w:p w14:paraId="48E10F25">
      <w:pPr>
        <w:numPr>
          <w:ilvl w:val="0"/>
          <w:numId w:val="3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：选择题</w:t>
      </w:r>
    </w:p>
    <w:p w14:paraId="50222423">
      <w:pPr>
        <w:numPr>
          <w:ilvl w:val="0"/>
          <w:numId w:val="3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：俯视图的矿区路口，三辆月球车，屏幕下方有选项卡片。</w:t>
      </w:r>
    </w:p>
    <w:p w14:paraId="5A710F02">
      <w:pPr>
        <w:numPr>
          <w:ilvl w:val="0"/>
          <w:numId w:val="3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：“路口相遇了，谁的优先级最高呀？第一个应该让谁先走？”</w:t>
      </w:r>
    </w:p>
    <w:p w14:paraId="0834601D">
      <w:pPr>
        <w:numPr>
          <w:ilvl w:val="0"/>
          <w:numId w:val="3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动画风格，细腻透明水彩质感，月球的矿区路口，三辆月球车：急救车、载人车、运货车，都停在路口，画面清晰可爱。</w:t>
      </w:r>
    </w:p>
    <w:p w14:paraId="274EC8F4">
      <w:pPr>
        <w:numPr>
          <w:ilvl w:val="0"/>
          <w:numId w:val="3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小朋友听完问题，观察三辆车的选项；2. 点击优先级最高的车。</w:t>
      </w:r>
    </w:p>
    <w:p w14:paraId="0206DA90">
      <w:pPr>
        <w:numPr>
          <w:ilvl w:val="0"/>
          <w:numId w:val="3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</w:t>
      </w:r>
    </w:p>
    <w:p w14:paraId="35B83FB7">
      <w:pPr>
        <w:numPr>
          <w:ilvl w:val="0"/>
          <w:numId w:val="3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运送急救包的急救车</w:t>
      </w:r>
    </w:p>
    <w:p w14:paraId="05E39517">
      <w:pPr>
        <w:numPr>
          <w:ilvl w:val="0"/>
          <w:numId w:val="3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B. </w:t>
      </w:r>
      <w:r>
        <w:rPr>
          <w:rFonts w:hint="eastAsia" w:ascii="Arial" w:hAnsi="Arial" w:eastAsia="等线" w:cs="Arial"/>
          <w:sz w:val="22"/>
          <w:lang w:val="en-US" w:eastAsia="zh-CN"/>
        </w:rPr>
        <w:t>维护治安的警车</w:t>
      </w:r>
    </w:p>
    <w:p w14:paraId="4FF17C70">
      <w:pPr>
        <w:numPr>
          <w:ilvl w:val="0"/>
          <w:numId w:val="3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运矿石的货车</w:t>
      </w:r>
    </w:p>
    <w:p w14:paraId="76679D4D">
      <w:pPr>
        <w:numPr>
          <w:ilvl w:val="0"/>
          <w:numId w:val="3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</w:t>
      </w:r>
    </w:p>
    <w:p w14:paraId="39544217">
      <w:pPr>
        <w:numPr>
          <w:ilvl w:val="0"/>
          <w:numId w:val="3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 选项：吉卜力 3D 动画风格，透明水彩质感，红色的急救月球车，带着急救标识。</w:t>
      </w:r>
    </w:p>
    <w:p w14:paraId="78B8D01A">
      <w:pPr>
        <w:numPr>
          <w:ilvl w:val="0"/>
          <w:numId w:val="3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 选项：吉卜力 3D 动画风格，透明水彩质感，蓝色的载人月球车，带着宇航员的头像。</w:t>
      </w:r>
    </w:p>
    <w:p w14:paraId="4E6620CF">
      <w:pPr>
        <w:numPr>
          <w:ilvl w:val="0"/>
          <w:numId w:val="3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 选项：吉卜力 3D 动画风格，透明水彩质感，黄色的运货月球车，带着矿石的箱子。</w:t>
      </w:r>
    </w:p>
    <w:p w14:paraId="6A1287D0">
      <w:pPr>
        <w:numPr>
          <w:ilvl w:val="0"/>
          <w:numId w:val="3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素养：社会影响与系统逻辑</w:t>
      </w:r>
    </w:p>
    <w:p w14:paraId="4E69EE94">
      <w:pPr>
        <w:numPr>
          <w:ilvl w:val="0"/>
          <w:numId w:val="3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：选择选项 A 则判定为正确，得满分；选择其他选项则判定为错误，不得分。</w:t>
      </w:r>
    </w:p>
    <w:p w14:paraId="6AC08F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D9B5E2">
      <w:pPr>
        <w:spacing w:before="320" w:after="120" w:line="288" w:lineRule="auto"/>
        <w:ind w:left="0"/>
        <w:jc w:val="left"/>
        <w:outlineLvl w:val="1"/>
      </w:pPr>
      <w:bookmarkStart w:id="29" w:name="heading_31"/>
      <w:r>
        <w:rPr>
          <w:rFonts w:ascii="Arial" w:hAnsi="Arial" w:eastAsia="等线" w:cs="Arial"/>
          <w:b/>
          <w:sz w:val="32"/>
        </w:rPr>
        <w:t>第二部分：语音交互题（共 20 题）</w:t>
      </w:r>
      <w:bookmarkEnd w:id="29"/>
    </w:p>
    <w:p w14:paraId="1B85D1A4">
      <w:pPr>
        <w:spacing w:before="300" w:after="120" w:line="288" w:lineRule="auto"/>
        <w:ind w:left="0"/>
        <w:jc w:val="left"/>
        <w:outlineLvl w:val="2"/>
      </w:pPr>
      <w:bookmarkStart w:id="30" w:name="heading_32"/>
      <w:r>
        <w:rPr>
          <w:rFonts w:hint="eastAsia" w:ascii="Arial" w:hAnsi="Arial" w:eastAsia="等线" w:cs="Arial"/>
          <w:b/>
          <w:sz w:val="30"/>
          <w:lang w:val="en-US" w:eastAsia="zh-CN"/>
        </w:rPr>
        <w:t>29</w:t>
      </w:r>
      <w:r>
        <w:rPr>
          <w:rFonts w:ascii="Arial" w:hAnsi="Arial" w:eastAsia="等线" w:cs="Arial"/>
          <w:b/>
          <w:sz w:val="30"/>
        </w:rPr>
        <w:t>. 题目名称：芝麻开门，小智！</w:t>
      </w:r>
      <w:bookmarkEnd w:id="30"/>
    </w:p>
    <w:p w14:paraId="6A961146">
      <w:pPr>
        <w:numPr>
          <w:ilvl w:val="0"/>
          <w:numId w:val="3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748CD0D6">
      <w:pPr>
        <w:numPr>
          <w:ilvl w:val="0"/>
          <w:numId w:val="3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：宇航员站在月球基地的大门外，门上有一个带有麦克风图标的小智控制面板，屏幕上有录音按钮和波形动画。</w:t>
      </w:r>
    </w:p>
    <w:p w14:paraId="5172EE44">
      <w:pPr>
        <w:numPr>
          <w:ilvl w:val="0"/>
          <w:numId w:val="3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：“宇航员抱着石头没法用手开门，你能帮宇航员用声音让小智开门吗？按住麦克风按钮，大声说出你要对小智说的话！”</w:t>
      </w:r>
    </w:p>
    <w:p w14:paraId="63BBF888">
      <w:pPr>
        <w:numPr>
          <w:ilvl w:val="0"/>
          <w:numId w:val="3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动画风格，细腻透明水彩质感，月球基地的大门外，宇航员抱着一块大石头，门上的小智控制面板带着麦克风图标，屏幕上的录音按钮圆圆的，波形动画在跳动，画面温暖可爱，适合 5-8 岁儿童。</w:t>
      </w:r>
    </w:p>
    <w:p w14:paraId="0D1193B3">
      <w:pPr>
        <w:numPr>
          <w:ilvl w:val="0"/>
          <w:numId w:val="3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小朋友听完提示，按住屏幕上的录音按钮；2. 对着麦克风说出指令；3. 说完后松开按钮，系统识别语音。</w:t>
      </w:r>
    </w:p>
    <w:p w14:paraId="0166D24E">
      <w:pPr>
        <w:numPr>
          <w:ilvl w:val="0"/>
          <w:numId w:val="3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3059FF7D">
      <w:pPr>
        <w:numPr>
          <w:ilvl w:val="0"/>
          <w:numId w:val="3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00F2FE4A">
      <w:pPr>
        <w:numPr>
          <w:ilvl w:val="0"/>
          <w:numId w:val="3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素养：感知 - 多模态理解（知道机器能识别语音指令）</w:t>
      </w:r>
    </w:p>
    <w:p w14:paraId="1131BBDD">
      <w:pPr>
        <w:numPr>
          <w:ilvl w:val="0"/>
          <w:numId w:val="3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：语音识别系统抓取到 “开门”、“打开”、“小智开门” 等关键词，大门自动打开，即得满分；未识别到关键词则不得分。</w:t>
      </w:r>
    </w:p>
    <w:p w14:paraId="56AE4A9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5D7315">
      <w:pPr>
        <w:spacing w:before="300" w:after="120" w:line="288" w:lineRule="auto"/>
        <w:ind w:left="0"/>
        <w:jc w:val="left"/>
        <w:outlineLvl w:val="2"/>
      </w:pPr>
      <w:bookmarkStart w:id="31" w:name="heading_33"/>
      <w:r>
        <w:rPr>
          <w:rFonts w:hint="eastAsia" w:ascii="Arial" w:hAnsi="Arial" w:eastAsia="等线" w:cs="Arial"/>
          <w:b/>
          <w:sz w:val="30"/>
          <w:lang w:val="en-US" w:eastAsia="zh-CN"/>
        </w:rPr>
        <w:t>30</w:t>
      </w:r>
      <w:r>
        <w:rPr>
          <w:rFonts w:ascii="Arial" w:hAnsi="Arial" w:eastAsia="等线" w:cs="Arial"/>
          <w:b/>
          <w:sz w:val="30"/>
        </w:rPr>
        <w:t>. 题目名称：守护日记大作战</w:t>
      </w:r>
      <w:bookmarkEnd w:id="31"/>
    </w:p>
    <w:p w14:paraId="6DB8BBBD">
      <w:pPr>
        <w:numPr>
          <w:ilvl w:val="0"/>
          <w:numId w:val="3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5DFFB763">
      <w:pPr>
        <w:numPr>
          <w:ilvl w:val="0"/>
          <w:numId w:val="3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：屏幕上小智抱着一本带锁的电子日记，陌生外星飞船发来要密码的消息，屏幕上有录音按钮。</w:t>
      </w:r>
    </w:p>
    <w:p w14:paraId="39E1DF34">
      <w:pPr>
        <w:numPr>
          <w:ilvl w:val="0"/>
          <w:numId w:val="3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：“陌生外星飞船发来要密码的消息，</w:t>
      </w:r>
      <w:r>
        <w:rPr>
          <w:rFonts w:hint="eastAsia" w:ascii="Arial" w:hAnsi="Arial" w:eastAsia="等线" w:cs="Arial"/>
          <w:sz w:val="22"/>
          <w:lang w:val="en-US" w:eastAsia="zh-CN"/>
        </w:rPr>
        <w:t>你拒绝了！</w:t>
      </w:r>
      <w:r>
        <w:rPr>
          <w:rFonts w:ascii="Arial" w:hAnsi="Arial" w:eastAsia="等线" w:cs="Arial"/>
          <w:sz w:val="22"/>
        </w:rPr>
        <w:t>你做得对</w:t>
      </w:r>
      <w:r>
        <w:rPr>
          <w:rFonts w:hint="eastAsia" w:ascii="Arial" w:hAnsi="Arial" w:eastAsia="等线" w:cs="Arial"/>
          <w:sz w:val="22"/>
          <w:lang w:eastAsia="zh-CN"/>
        </w:rPr>
        <w:t>！</w:t>
      </w:r>
      <w:r>
        <w:rPr>
          <w:rFonts w:ascii="Arial" w:hAnsi="Arial" w:eastAsia="等线" w:cs="Arial"/>
          <w:sz w:val="22"/>
        </w:rPr>
        <w:t>现在请按住录音键，大声告诉这艘陌生飞船，为什么小智不能把日记的密码给他？”</w:t>
      </w:r>
    </w:p>
    <w:p w14:paraId="7FC4FC3A">
      <w:pPr>
        <w:numPr>
          <w:ilvl w:val="0"/>
          <w:numId w:val="3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动画风格，细腻透明水彩质感，月球基地的通讯场景，小智抱着带锁的日记，陌生飞船的消息框，录音按钮在屏幕下方，画面柔和。</w:t>
      </w:r>
    </w:p>
    <w:p w14:paraId="2A44E4B6">
      <w:pPr>
        <w:numPr>
          <w:ilvl w:val="0"/>
          <w:numId w:val="3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小朋友听完提示，按住录音按钮；2. 对着麦克风说出理由；3. 松开按钮，系统识别语音。</w:t>
      </w:r>
    </w:p>
    <w:p w14:paraId="7E3DCBA1">
      <w:pPr>
        <w:numPr>
          <w:ilvl w:val="0"/>
          <w:numId w:val="3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33B4DFD9">
      <w:pPr>
        <w:numPr>
          <w:ilvl w:val="0"/>
          <w:numId w:val="3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56D92943">
      <w:pPr>
        <w:numPr>
          <w:ilvl w:val="0"/>
          <w:numId w:val="3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伦理与安全（建立隐私边界）</w:t>
      </w:r>
    </w:p>
    <w:p w14:paraId="3DE3B854">
      <w:pPr>
        <w:numPr>
          <w:ilvl w:val="0"/>
          <w:numId w:val="3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“秘密”、“隐私”、“不认识你”、“保护主人” 等任意相关关键词，即得满分；未识别到相关关键词则不得分。</w:t>
      </w:r>
    </w:p>
    <w:p w14:paraId="37B6C2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23AE96">
      <w:pPr>
        <w:spacing w:before="300" w:after="120" w:line="288" w:lineRule="auto"/>
        <w:ind w:left="0"/>
        <w:jc w:val="left"/>
        <w:outlineLvl w:val="2"/>
      </w:pPr>
      <w:bookmarkStart w:id="32" w:name="heading_34"/>
      <w:r>
        <w:rPr>
          <w:rFonts w:ascii="Arial" w:hAnsi="Arial" w:eastAsia="等线" w:cs="Arial"/>
          <w:b/>
          <w:sz w:val="30"/>
        </w:rPr>
        <w:t>3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 题目名称：未来人机探险队</w:t>
      </w:r>
      <w:bookmarkEnd w:id="32"/>
    </w:p>
    <w:p w14:paraId="27325D32">
      <w:pPr>
        <w:numPr>
          <w:ilvl w:val="0"/>
          <w:numId w:val="3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207955E5">
      <w:pPr>
        <w:numPr>
          <w:ilvl w:val="0"/>
          <w:numId w:val="3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：开放的月球场景，右侧有各种贴纸素材，屏幕上有录音按钮。</w:t>
      </w:r>
    </w:p>
    <w:p w14:paraId="5300A953">
      <w:pPr>
        <w:numPr>
          <w:ilvl w:val="0"/>
          <w:numId w:val="3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：“人类和 AI 要一起合作探险，你能告诉小智，机器人负责做什么，人类负责做什么吗？按住录音键说说你的想法！”</w:t>
      </w:r>
    </w:p>
    <w:p w14:paraId="2E375398">
      <w:pPr>
        <w:numPr>
          <w:ilvl w:val="0"/>
          <w:numId w:val="3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动画风格，细腻透明水彩质感，月球的开放场景，右侧的素材贴纸，宇航员和小智站在一起，录音按钮在下方，画面充满创意。</w:t>
      </w:r>
    </w:p>
    <w:p w14:paraId="7FEEFC0F">
      <w:pPr>
        <w:numPr>
          <w:ilvl w:val="0"/>
          <w:numId w:val="3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小朋友听完提示，按住录音按钮；2. 对着麦克风说出分工的内容；3. 松开按钮，系统识别语音。</w:t>
      </w:r>
    </w:p>
    <w:p w14:paraId="2077563D">
      <w:pPr>
        <w:numPr>
          <w:ilvl w:val="0"/>
          <w:numId w:val="3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59FA0432">
      <w:pPr>
        <w:numPr>
          <w:ilvl w:val="0"/>
          <w:numId w:val="3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084D4EEB">
      <w:pPr>
        <w:numPr>
          <w:ilvl w:val="0"/>
          <w:numId w:val="3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 - 社会影响（人机和谐共处）</w:t>
      </w:r>
    </w:p>
    <w:p w14:paraId="1DE131D8">
      <w:pPr>
        <w:numPr>
          <w:ilvl w:val="0"/>
          <w:numId w:val="3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“机器人搬重东西”、“机器人探测”、“人类做决定”、“人类画画” 等任意相关分工关键词，即得满分；未识别到相关关键词则不得分。</w:t>
      </w:r>
    </w:p>
    <w:p w14:paraId="2A4145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CDE1E3">
      <w:pPr>
        <w:spacing w:before="300" w:after="120" w:line="288" w:lineRule="auto"/>
        <w:ind w:left="0"/>
        <w:jc w:val="left"/>
        <w:outlineLvl w:val="2"/>
      </w:pPr>
      <w:bookmarkStart w:id="33" w:name="heading_35"/>
      <w:r>
        <w:rPr>
          <w:rFonts w:hint="eastAsia" w:ascii="Arial" w:hAnsi="Arial" w:eastAsia="等线" w:cs="Arial"/>
          <w:b/>
          <w:sz w:val="30"/>
          <w:lang w:val="en-US" w:eastAsia="zh-CN"/>
        </w:rPr>
        <w:t>32</w:t>
      </w:r>
      <w:r>
        <w:rPr>
          <w:rFonts w:ascii="Arial" w:hAnsi="Arial" w:eastAsia="等线" w:cs="Arial"/>
          <w:b/>
          <w:sz w:val="30"/>
        </w:rPr>
        <w:t>. 题目名称：开心还是难过？</w:t>
      </w:r>
      <w:bookmarkEnd w:id="33"/>
    </w:p>
    <w:p w14:paraId="0963087B">
      <w:pPr>
        <w:numPr>
          <w:ilvl w:val="0"/>
          <w:numId w:val="3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7D8BF75D">
      <w:pPr>
        <w:numPr>
          <w:ilvl w:val="0"/>
          <w:numId w:val="4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：宇航员收到地球家人的视频，笑得很开心还流了眼泪，屏幕上有录音按钮。</w:t>
      </w:r>
    </w:p>
    <w:p w14:paraId="42B6C782">
      <w:pPr>
        <w:numPr>
          <w:ilvl w:val="0"/>
          <w:numId w:val="4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：“小智看不懂人类的表情，你能按住录音键，告诉小智，宇航员现在是开心还是难过吗？”</w:t>
      </w:r>
    </w:p>
    <w:p w14:paraId="4CEAB419">
      <w:pPr>
        <w:numPr>
          <w:ilvl w:val="0"/>
          <w:numId w:val="4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动画风格，细腻透明水彩质感，月球基地的休息舱，宇航员看着地球的视频，笑着流泪，小智在旁边歪着头，录音按钮在下方，画面温暖。</w:t>
      </w:r>
    </w:p>
    <w:p w14:paraId="76E78ED7">
      <w:pPr>
        <w:numPr>
          <w:ilvl w:val="0"/>
          <w:numId w:val="4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小朋友看完宇航员的表情，按住录音按钮；2. 对着麦克风说出答案；3. 松开按钮，系统识别语音。</w:t>
      </w:r>
    </w:p>
    <w:p w14:paraId="1EEDF37B">
      <w:pPr>
        <w:numPr>
          <w:ilvl w:val="0"/>
          <w:numId w:val="4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65D898A0">
      <w:pPr>
        <w:numPr>
          <w:ilvl w:val="0"/>
          <w:numId w:val="4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0084D067">
      <w:pPr>
        <w:numPr>
          <w:ilvl w:val="0"/>
          <w:numId w:val="4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：心理学：情感共鸣、AI 感知的局限性</w:t>
      </w:r>
    </w:p>
    <w:p w14:paraId="0FA8957A">
      <w:pPr>
        <w:numPr>
          <w:ilvl w:val="0"/>
          <w:numId w:val="4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：语音识别抓取到 “开心”、“高兴”、“激动” 等正向情感词汇，即得满分；未识别到相关词汇则不得分。</w:t>
      </w:r>
    </w:p>
    <w:p w14:paraId="4C440B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F8D57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EA8E71">
      <w:pPr>
        <w:spacing w:before="300" w:after="120" w:line="288" w:lineRule="auto"/>
        <w:ind w:left="0"/>
        <w:jc w:val="left"/>
        <w:outlineLvl w:val="2"/>
      </w:pPr>
      <w:bookmarkStart w:id="34" w:name="heading_37"/>
      <w:r>
        <w:rPr>
          <w:rFonts w:hint="eastAsia" w:ascii="Arial" w:hAnsi="Arial" w:eastAsia="等线" w:cs="Arial"/>
          <w:b/>
          <w:sz w:val="30"/>
          <w:lang w:val="en-US" w:eastAsia="zh-CN"/>
        </w:rPr>
        <w:t>33</w:t>
      </w:r>
      <w:r>
        <w:rPr>
          <w:rFonts w:ascii="Arial" w:hAnsi="Arial" w:eastAsia="等线" w:cs="Arial"/>
          <w:b/>
          <w:sz w:val="30"/>
        </w:rPr>
        <w:t>. 题目名称：跨星际对话的规则</w:t>
      </w:r>
      <w:bookmarkEnd w:id="34"/>
    </w:p>
    <w:p w14:paraId="0B08ED69">
      <w:pPr>
        <w:numPr>
          <w:ilvl w:val="0"/>
          <w:numId w:val="4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6C6734FA">
      <w:pPr>
        <w:numPr>
          <w:ilvl w:val="0"/>
          <w:numId w:val="4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：月球和地球的通讯界面，信号倒计时的提示，屏幕上有录音按钮。</w:t>
      </w:r>
    </w:p>
    <w:p w14:paraId="3ECB0B7F">
      <w:pPr>
        <w:numPr>
          <w:ilvl w:val="0"/>
          <w:numId w:val="4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：“月球和地球的信号有延迟，如果你是队长，你会给他们定什么聊天规则来解决抢话的问题？按住麦克风说说你的规则！”</w:t>
      </w:r>
    </w:p>
    <w:p w14:paraId="3AF11436">
      <w:pPr>
        <w:numPr>
          <w:ilvl w:val="0"/>
          <w:numId w:val="4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动画风格，细腻透明水彩质感，月球和地球的通讯场景，两个通讯屏幕，中间的信号倒计时，录音按钮在下方，画面通透。</w:t>
      </w:r>
    </w:p>
    <w:p w14:paraId="6B0E3B40">
      <w:pPr>
        <w:numPr>
          <w:ilvl w:val="0"/>
          <w:numId w:val="4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对着麦克风说出自己定的规则；3. 松开按钮，系统识别语音。</w:t>
      </w:r>
    </w:p>
    <w:p w14:paraId="5515B9FD">
      <w:pPr>
        <w:numPr>
          <w:ilvl w:val="0"/>
          <w:numId w:val="4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145B0F54">
      <w:pPr>
        <w:numPr>
          <w:ilvl w:val="0"/>
          <w:numId w:val="4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466AE150">
      <w:pPr>
        <w:numPr>
          <w:ilvl w:val="0"/>
          <w:numId w:val="4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：信息学（网络延迟）、团队沟通</w:t>
      </w:r>
    </w:p>
    <w:p w14:paraId="4983238C">
      <w:pPr>
        <w:numPr>
          <w:ilvl w:val="0"/>
          <w:numId w:val="4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“等一下”、“说完再说”、“说‘完毕’再等回复” 等相关规则关键词，即得满分；未识别到相关关键词则不得分。</w:t>
      </w:r>
    </w:p>
    <w:p w14:paraId="501492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8ABAAF">
      <w:pPr>
        <w:spacing w:before="300" w:after="120" w:line="288" w:lineRule="auto"/>
        <w:ind w:left="0"/>
        <w:jc w:val="left"/>
        <w:outlineLvl w:val="2"/>
      </w:pPr>
      <w:bookmarkStart w:id="35" w:name="heading_38"/>
      <w:r>
        <w:rPr>
          <w:rFonts w:hint="eastAsia" w:ascii="Arial" w:hAnsi="Arial" w:eastAsia="等线" w:cs="Arial"/>
          <w:b/>
          <w:sz w:val="30"/>
          <w:lang w:val="en-US" w:eastAsia="zh-CN"/>
        </w:rPr>
        <w:t>34</w:t>
      </w:r>
      <w:r>
        <w:rPr>
          <w:rFonts w:ascii="Arial" w:hAnsi="Arial" w:eastAsia="等线" w:cs="Arial"/>
          <w:b/>
          <w:sz w:val="30"/>
        </w:rPr>
        <w:t>. 题目名称：超级 AI 医生</w:t>
      </w:r>
      <w:bookmarkEnd w:id="35"/>
    </w:p>
    <w:p w14:paraId="3658C84B">
      <w:pPr>
        <w:numPr>
          <w:ilvl w:val="0"/>
          <w:numId w:val="4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60527CAE">
      <w:pPr>
        <w:numPr>
          <w:ilvl w:val="0"/>
          <w:numId w:val="4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：工程制图图纸，基础的机器人躯干，屏幕上有录音按钮。</w:t>
      </w:r>
    </w:p>
    <w:p w14:paraId="5B794D1B">
      <w:pPr>
        <w:numPr>
          <w:ilvl w:val="0"/>
          <w:numId w:val="4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：“如果宇航员在月球生病了，你设计的 AI 医生有什么本领来帮他呀？按住麦克风介绍一下你的发明！”</w:t>
      </w:r>
    </w:p>
    <w:p w14:paraId="373AFE72">
      <w:pPr>
        <w:numPr>
          <w:ilvl w:val="0"/>
          <w:numId w:val="4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动画风格，细腻透明水彩质感，月球基地的设计工作台，空白的机器人图纸，画笔在旁边，录音按钮在下方，画面充满创意。</w:t>
      </w:r>
    </w:p>
    <w:p w14:paraId="7268D576">
      <w:pPr>
        <w:numPr>
          <w:ilvl w:val="0"/>
          <w:numId w:val="4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对着麦克风介绍自己的 AI 医生；3. 松开按钮，系统识别语音。</w:t>
      </w:r>
    </w:p>
    <w:p w14:paraId="62454E3B">
      <w:pPr>
        <w:numPr>
          <w:ilvl w:val="0"/>
          <w:numId w:val="4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1C9E5BEA">
      <w:pPr>
        <w:numPr>
          <w:ilvl w:val="0"/>
          <w:numId w:val="4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764B9B21">
      <w:pPr>
        <w:numPr>
          <w:ilvl w:val="0"/>
          <w:numId w:val="4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素养：未来医疗机器人的设想</w:t>
      </w:r>
    </w:p>
    <w:p w14:paraId="60731706">
      <w:pPr>
        <w:numPr>
          <w:ilvl w:val="0"/>
          <w:numId w:val="4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“看病”、“给宇航员吃药”、“检查身体” 等相关医疗功能关键词，即得满分；未识别到相关关键词则不得分。</w:t>
      </w:r>
    </w:p>
    <w:p w14:paraId="2CE970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D9576A">
      <w:pPr>
        <w:spacing w:before="300" w:after="120" w:line="288" w:lineRule="auto"/>
        <w:ind w:left="0"/>
        <w:jc w:val="left"/>
        <w:outlineLvl w:val="2"/>
      </w:pPr>
      <w:bookmarkStart w:id="36" w:name="heading_39"/>
      <w:r>
        <w:rPr>
          <w:rFonts w:hint="eastAsia" w:ascii="Arial" w:hAnsi="Arial" w:eastAsia="等线" w:cs="Arial"/>
          <w:b/>
          <w:sz w:val="30"/>
          <w:lang w:val="en-US" w:eastAsia="zh-CN"/>
        </w:rPr>
        <w:t>35</w:t>
      </w:r>
      <w:r>
        <w:rPr>
          <w:rFonts w:ascii="Arial" w:hAnsi="Arial" w:eastAsia="等线" w:cs="Arial"/>
          <w:b/>
          <w:sz w:val="30"/>
        </w:rPr>
        <w:t>. 题目名称：规则与人情</w:t>
      </w:r>
      <w:bookmarkEnd w:id="36"/>
    </w:p>
    <w:p w14:paraId="358F3B99">
      <w:pPr>
        <w:numPr>
          <w:ilvl w:val="0"/>
          <w:numId w:val="4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3DAC99B1">
      <w:pPr>
        <w:numPr>
          <w:ilvl w:val="0"/>
          <w:numId w:val="4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：舱内，宇航员趴在窗边看地球升起，小智的程序准备关灯，屏幕上有录音按钮。</w:t>
      </w:r>
    </w:p>
    <w:p w14:paraId="1B445D5B">
      <w:pPr>
        <w:numPr>
          <w:ilvl w:val="0"/>
          <w:numId w:val="4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：“舱内，宇航员趴在窗边看地球升起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机器人</w:t>
      </w:r>
      <w:r>
        <w:rPr>
          <w:rFonts w:ascii="Arial" w:hAnsi="Arial" w:eastAsia="等线" w:cs="Arial"/>
          <w:sz w:val="22"/>
        </w:rPr>
        <w:t>小智的程序准备关灯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如果你是机器人小智，</w:t>
      </w:r>
      <w:r>
        <w:rPr>
          <w:rFonts w:ascii="Arial" w:hAnsi="Arial" w:eastAsia="等线" w:cs="Arial"/>
          <w:sz w:val="22"/>
        </w:rPr>
        <w:t>你选择让宇航员再看 5 分钟，能按住录音键说说为什么吗？为什么要变通一下规则呀？”</w:t>
      </w:r>
    </w:p>
    <w:p w14:paraId="08C3A58E">
      <w:pPr>
        <w:numPr>
          <w:ilvl w:val="0"/>
          <w:numId w:val="4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动画风格，细腻透明水彩质感，月球基地的窗边，绝美的地球升起的水彩光影，宇航员看得入迷，小智在旁边，录音按钮在下方，画面治愈。</w:t>
      </w:r>
    </w:p>
    <w:p w14:paraId="5095401C">
      <w:pPr>
        <w:numPr>
          <w:ilvl w:val="0"/>
          <w:numId w:val="4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小朋友理解情境，按住录音按钮；2. 对着麦克风说出自己的理由；3. 松开按钮，系统识别语音。</w:t>
      </w:r>
    </w:p>
    <w:p w14:paraId="5C5E6685">
      <w:pPr>
        <w:numPr>
          <w:ilvl w:val="0"/>
          <w:numId w:val="4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7E4C7280">
      <w:pPr>
        <w:numPr>
          <w:ilvl w:val="0"/>
          <w:numId w:val="4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44457BCB">
      <w:pPr>
        <w:numPr>
          <w:ilvl w:val="0"/>
          <w:numId w:val="4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伦理：规则与人类情感的平衡</w:t>
      </w:r>
    </w:p>
    <w:p w14:paraId="6ADEBF6C">
      <w:pPr>
        <w:numPr>
          <w:ilvl w:val="0"/>
          <w:numId w:val="4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“太美了”、“照顾情绪”、“变通一下”、“让他开心” 等相关关键词，即得满分；未识别到相关关键词则不得分。</w:t>
      </w:r>
    </w:p>
    <w:p w14:paraId="09DA63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FDB017">
      <w:pPr>
        <w:spacing w:before="300" w:after="120" w:line="288" w:lineRule="auto"/>
        <w:ind w:left="0"/>
        <w:jc w:val="left"/>
        <w:outlineLvl w:val="2"/>
      </w:pPr>
      <w:bookmarkStart w:id="37" w:name="heading_40"/>
      <w:r>
        <w:rPr>
          <w:rFonts w:hint="eastAsia" w:ascii="Arial" w:hAnsi="Arial" w:eastAsia="等线" w:cs="Arial"/>
          <w:b/>
          <w:sz w:val="30"/>
          <w:lang w:val="en-US" w:eastAsia="zh-CN"/>
        </w:rPr>
        <w:t>36</w:t>
      </w:r>
      <w:r>
        <w:rPr>
          <w:rFonts w:ascii="Arial" w:hAnsi="Arial" w:eastAsia="等线" w:cs="Arial"/>
          <w:b/>
          <w:sz w:val="30"/>
        </w:rPr>
        <w:t>. 题目名称：极地探险车</w:t>
      </w:r>
      <w:bookmarkEnd w:id="37"/>
    </w:p>
    <w:p w14:paraId="305133AD">
      <w:pPr>
        <w:numPr>
          <w:ilvl w:val="0"/>
          <w:numId w:val="4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4B40E2C3">
      <w:pPr>
        <w:numPr>
          <w:ilvl w:val="0"/>
          <w:numId w:val="4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：机库场景，各种模块化组件，屏幕上有录音按钮。</w:t>
      </w:r>
    </w:p>
    <w:p w14:paraId="1F415353">
      <w:pPr>
        <w:numPr>
          <w:ilvl w:val="0"/>
          <w:numId w:val="4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：你给</w:t>
      </w:r>
      <w:r>
        <w:rPr>
          <w:rFonts w:hint="eastAsia" w:ascii="Arial" w:hAnsi="Arial" w:eastAsia="等线" w:cs="Arial"/>
          <w:sz w:val="22"/>
          <w:lang w:val="en-US" w:eastAsia="zh-CN"/>
        </w:rPr>
        <w:t>月球</w:t>
      </w:r>
      <w:r>
        <w:rPr>
          <w:rFonts w:ascii="Arial" w:hAnsi="Arial" w:eastAsia="等线" w:cs="Arial"/>
          <w:sz w:val="22"/>
        </w:rPr>
        <w:t>探险车选了履带零件，能按住话筒说说，为什么要给它装履带呀？</w:t>
      </w:r>
    </w:p>
    <w:p w14:paraId="11EB5F79">
      <w:pPr>
        <w:numPr>
          <w:ilvl w:val="0"/>
          <w:numId w:val="4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动画风格，细腻透明水彩质感，月球的机库，各种机械组件，探险车的底盘，录音按钮在下方，画面充满科技感但可爱。</w:t>
      </w:r>
    </w:p>
    <w:p w14:paraId="3B6E80D3">
      <w:pPr>
        <w:numPr>
          <w:ilvl w:val="0"/>
          <w:numId w:val="4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对着麦克风说出理由；3. 松开按钮，系统识别语音。</w:t>
      </w:r>
    </w:p>
    <w:p w14:paraId="700078B4">
      <w:pPr>
        <w:numPr>
          <w:ilvl w:val="0"/>
          <w:numId w:val="4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75CF72CC">
      <w:pPr>
        <w:numPr>
          <w:ilvl w:val="0"/>
          <w:numId w:val="4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5ECC0E65">
      <w:pPr>
        <w:numPr>
          <w:ilvl w:val="0"/>
          <w:numId w:val="4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：工程学：地形适应性设计</w:t>
      </w:r>
    </w:p>
    <w:p w14:paraId="754DD6F0">
      <w:pPr>
        <w:numPr>
          <w:ilvl w:val="0"/>
          <w:numId w:val="4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“月球坑坑洼洼”、“履带能走烂路”、“不会卡住” 等相关关键词，即得满分；未识别到相关关键词则不得分。</w:t>
      </w:r>
    </w:p>
    <w:p w14:paraId="07140B9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3A3A07">
      <w:pPr>
        <w:spacing w:before="300" w:after="120" w:line="288" w:lineRule="auto"/>
        <w:ind w:left="0"/>
        <w:jc w:val="left"/>
        <w:outlineLvl w:val="2"/>
      </w:pPr>
      <w:bookmarkStart w:id="38" w:name="heading_41"/>
      <w:r>
        <w:rPr>
          <w:rFonts w:hint="eastAsia" w:ascii="Arial" w:hAnsi="Arial" w:eastAsia="等线" w:cs="Arial"/>
          <w:b/>
          <w:sz w:val="30"/>
          <w:lang w:val="en-US" w:eastAsia="zh-CN"/>
        </w:rPr>
        <w:t>37</w:t>
      </w:r>
      <w:r>
        <w:rPr>
          <w:rFonts w:ascii="Arial" w:hAnsi="Arial" w:eastAsia="等线" w:cs="Arial"/>
          <w:b/>
          <w:sz w:val="30"/>
        </w:rPr>
        <w:t>. 题目名称：神秘的电子日记</w:t>
      </w:r>
      <w:bookmarkEnd w:id="38"/>
    </w:p>
    <w:p w14:paraId="4D6910C6">
      <w:pPr>
        <w:numPr>
          <w:ilvl w:val="0"/>
          <w:numId w:val="4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69307AEF">
      <w:pPr>
        <w:numPr>
          <w:ilvl w:val="0"/>
          <w:numId w:val="4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：宇航员坐在床前，对着带锁的日记本记录心情，小智在角落，屏幕上有录音按钮。</w:t>
      </w:r>
    </w:p>
    <w:p w14:paraId="5E206AA1">
      <w:pPr>
        <w:numPr>
          <w:ilvl w:val="0"/>
          <w:numId w:val="4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</w:t>
      </w:r>
      <w:r>
        <w:rPr>
          <w:rFonts w:hint="eastAsia" w:ascii="Arial" w:hAnsi="Arial" w:eastAsia="等线" w:cs="Arial"/>
          <w:sz w:val="22"/>
          <w:lang w:val="en-US" w:eastAsia="zh-CN"/>
        </w:rPr>
        <w:t>宇航员正在写日记。但是他</w:t>
      </w:r>
      <w:r>
        <w:rPr>
          <w:rFonts w:ascii="Arial" w:hAnsi="Arial" w:eastAsia="等线" w:cs="Arial"/>
          <w:sz w:val="22"/>
        </w:rPr>
        <w:t>不想让小智看他的日记，你能按住话筒说说，这是为什么呀？”</w:t>
      </w:r>
    </w:p>
    <w:p w14:paraId="188D7BDD">
      <w:pPr>
        <w:numPr>
          <w:ilvl w:val="0"/>
          <w:numId w:val="4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动画风格，细腻透明水彩质感，月球基地的卧室，宇航员坐在床前，日记本带着锁，光线柔和，录音按钮在下方，画面温暖。</w:t>
      </w:r>
    </w:p>
    <w:p w14:paraId="5CACD6F7">
      <w:pPr>
        <w:numPr>
          <w:ilvl w:val="0"/>
          <w:numId w:val="4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对着麦克风说出理由；3. 松开按钮，系统识别语音。</w:t>
      </w:r>
    </w:p>
    <w:p w14:paraId="298F031D">
      <w:pPr>
        <w:numPr>
          <w:ilvl w:val="0"/>
          <w:numId w:val="4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4B5E3DA8">
      <w:pPr>
        <w:numPr>
          <w:ilvl w:val="0"/>
          <w:numId w:val="4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54EF6CFF">
      <w:pPr>
        <w:numPr>
          <w:ilvl w:val="0"/>
          <w:numId w:val="4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伦理：隐私保护</w:t>
      </w:r>
    </w:p>
    <w:p w14:paraId="26230AC1">
      <w:pPr>
        <w:numPr>
          <w:ilvl w:val="0"/>
          <w:numId w:val="4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“秘密”、“隐私”、“只有自己知道”、“人类的感情” 等相关关键词，即得满分；未识别到相关关键词则不得分。</w:t>
      </w:r>
    </w:p>
    <w:p w14:paraId="6F83D6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70C6BB">
      <w:pPr>
        <w:spacing w:before="300" w:after="120" w:line="288" w:lineRule="auto"/>
        <w:ind w:left="0"/>
        <w:jc w:val="left"/>
        <w:outlineLvl w:val="2"/>
      </w:pPr>
      <w:bookmarkStart w:id="39" w:name="heading_42"/>
      <w:r>
        <w:rPr>
          <w:rFonts w:hint="eastAsia" w:ascii="Arial" w:hAnsi="Arial" w:eastAsia="等线" w:cs="Arial"/>
          <w:b/>
          <w:sz w:val="30"/>
          <w:lang w:val="en-US" w:eastAsia="zh-CN"/>
        </w:rPr>
        <w:t>38</w:t>
      </w:r>
      <w:r>
        <w:rPr>
          <w:rFonts w:ascii="Arial" w:hAnsi="Arial" w:eastAsia="等线" w:cs="Arial"/>
          <w:b/>
          <w:sz w:val="30"/>
        </w:rPr>
        <w:t>. 题目名称：治愈的太空生日</w:t>
      </w:r>
      <w:bookmarkEnd w:id="39"/>
    </w:p>
    <w:p w14:paraId="2AD1027D">
      <w:pPr>
        <w:numPr>
          <w:ilvl w:val="0"/>
          <w:numId w:val="4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6B1EFC03">
      <w:pPr>
        <w:numPr>
          <w:ilvl w:val="0"/>
          <w:numId w:val="4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：布置好的生日房间，宇航员的生日蛋糕，屏幕上有录音按钮。</w:t>
      </w:r>
    </w:p>
    <w:p w14:paraId="4547DF9E">
      <w:pPr>
        <w:numPr>
          <w:ilvl w:val="0"/>
          <w:numId w:val="4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：“今天是宇航员的生日，你能按住话筒，对他说一句祝福的话吗？”</w:t>
      </w:r>
    </w:p>
    <w:p w14:paraId="264E86A3">
      <w:pPr>
        <w:numPr>
          <w:ilvl w:val="0"/>
          <w:numId w:val="4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动画风格，细腻透明水彩质感，月球基地的生日房间，彩灯、地球形状的蛋糕，宇航员开心的样子，录音按钮在下方，画面温馨。</w:t>
      </w:r>
    </w:p>
    <w:p w14:paraId="083DEFD1">
      <w:pPr>
        <w:numPr>
          <w:ilvl w:val="0"/>
          <w:numId w:val="4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小朋友听完提示，按住录音按钮；2. 对着麦克风说出祝福的话；3. 松开按钮，系统识别语音。</w:t>
      </w:r>
    </w:p>
    <w:p w14:paraId="7298785E">
      <w:pPr>
        <w:numPr>
          <w:ilvl w:val="0"/>
          <w:numId w:val="4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41BB09D2">
      <w:pPr>
        <w:numPr>
          <w:ilvl w:val="0"/>
          <w:numId w:val="4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3E28D6E1">
      <w:pPr>
        <w:numPr>
          <w:ilvl w:val="0"/>
          <w:numId w:val="4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：心理学：孤独感缓解、情感表达</w:t>
      </w:r>
    </w:p>
    <w:p w14:paraId="45C6827F">
      <w:pPr>
        <w:numPr>
          <w:ilvl w:val="0"/>
          <w:numId w:val="4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“生日快乐”、“祝福”、“开心” 等相关祝福关键词，即得满分；未识别到相关关键词则不得分。</w:t>
      </w:r>
    </w:p>
    <w:p w14:paraId="447E03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72700F">
      <w:pPr>
        <w:spacing w:before="300" w:after="120" w:line="288" w:lineRule="auto"/>
        <w:ind w:left="0"/>
        <w:jc w:val="left"/>
        <w:outlineLvl w:val="2"/>
      </w:pPr>
      <w:bookmarkStart w:id="40" w:name="heading_43"/>
      <w:r>
        <w:rPr>
          <w:rFonts w:hint="eastAsia" w:ascii="Arial" w:hAnsi="Arial" w:eastAsia="等线" w:cs="Arial"/>
          <w:b/>
          <w:sz w:val="30"/>
          <w:lang w:val="en-US" w:eastAsia="zh-CN"/>
        </w:rPr>
        <w:t>39</w:t>
      </w:r>
      <w:r>
        <w:rPr>
          <w:rFonts w:ascii="Arial" w:hAnsi="Arial" w:eastAsia="等线" w:cs="Arial"/>
          <w:b/>
          <w:sz w:val="30"/>
        </w:rPr>
        <w:t>. 题目名称：防吵架机器人</w:t>
      </w:r>
      <w:bookmarkEnd w:id="40"/>
    </w:p>
    <w:p w14:paraId="3DAA3EA4">
      <w:pPr>
        <w:numPr>
          <w:ilvl w:val="0"/>
          <w:numId w:val="4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7A630D85">
      <w:pPr>
        <w:numPr>
          <w:ilvl w:val="0"/>
          <w:numId w:val="4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：两名宇航员在吵架，空白的 AI 模块台，屏幕上有录音按钮。</w:t>
      </w:r>
    </w:p>
    <w:p w14:paraId="764B806E">
      <w:pPr>
        <w:numPr>
          <w:ilvl w:val="0"/>
          <w:numId w:val="4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：“你设计的防吵架机器人，它是怎么工作的呀？按住话筒说说它的本领！”</w:t>
      </w:r>
    </w:p>
    <w:p w14:paraId="78AC53C9">
      <w:pPr>
        <w:numPr>
          <w:ilvl w:val="0"/>
          <w:numId w:val="4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动画风格，细腻透明水彩质感，月球基地的舱内，两个宇航员在吵架，AI 模块台在中间，录音按钮在下方，画面可爱不吓人。</w:t>
      </w:r>
    </w:p>
    <w:p w14:paraId="236E4E41">
      <w:pPr>
        <w:numPr>
          <w:ilvl w:val="0"/>
          <w:numId w:val="4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对着麦克风介绍自己的机器人；3. 松开按钮，系统识别语音。</w:t>
      </w:r>
    </w:p>
    <w:p w14:paraId="7B8B7E11">
      <w:pPr>
        <w:numPr>
          <w:ilvl w:val="0"/>
          <w:numId w:val="4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570C8114">
      <w:pPr>
        <w:numPr>
          <w:ilvl w:val="0"/>
          <w:numId w:val="4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524AA8F5">
      <w:pPr>
        <w:numPr>
          <w:ilvl w:val="0"/>
          <w:numId w:val="4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应用：人际冲突干预</w:t>
      </w:r>
    </w:p>
    <w:p w14:paraId="175539BE">
      <w:pPr>
        <w:numPr>
          <w:ilvl w:val="0"/>
          <w:numId w:val="4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“检测吵架”、“放笑话”、“让他们冷静” 等相关功能关键词，即得满分；未识别到相关关键词则不得分。</w:t>
      </w:r>
    </w:p>
    <w:p w14:paraId="23737C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35A84C">
      <w:pPr>
        <w:spacing w:before="300" w:after="120" w:line="288" w:lineRule="auto"/>
        <w:ind w:left="0"/>
        <w:jc w:val="left"/>
        <w:outlineLvl w:val="2"/>
      </w:pPr>
      <w:bookmarkStart w:id="41" w:name="heading_44"/>
      <w:r>
        <w:rPr>
          <w:rFonts w:hint="eastAsia" w:ascii="Arial" w:hAnsi="Arial" w:eastAsia="等线" w:cs="Arial"/>
          <w:b/>
          <w:sz w:val="30"/>
          <w:lang w:val="en-US" w:eastAsia="zh-CN"/>
        </w:rPr>
        <w:t>40</w:t>
      </w:r>
      <w:r>
        <w:rPr>
          <w:rFonts w:ascii="Arial" w:hAnsi="Arial" w:eastAsia="等线" w:cs="Arial"/>
          <w:b/>
          <w:sz w:val="30"/>
        </w:rPr>
        <w:t>. 题目名称：终极救援无人机</w:t>
      </w:r>
      <w:bookmarkEnd w:id="41"/>
    </w:p>
    <w:p w14:paraId="0DCBF308">
      <w:pPr>
        <w:numPr>
          <w:ilvl w:val="0"/>
          <w:numId w:val="4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1C157A99">
      <w:pPr>
        <w:numPr>
          <w:ilvl w:val="0"/>
          <w:numId w:val="4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：蓝图工作台，空白的设计画布，屏幕上有录音按钮。</w:t>
      </w:r>
    </w:p>
    <w:p w14:paraId="7D9D8842">
      <w:pPr>
        <w:numPr>
          <w:ilvl w:val="0"/>
          <w:numId w:val="4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：“你的救援无人机，它有什么绝招能帮我们找到样本呀？按住话筒给大家介绍一下！”</w:t>
      </w:r>
    </w:p>
    <w:p w14:paraId="1FFC536F">
      <w:pPr>
        <w:numPr>
          <w:ilvl w:val="0"/>
          <w:numId w:val="4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动画风格，细腻透明水彩质感，月球的设计工作台，蓝图画布，画笔在旁边，录音按钮在下方，画面充满创意。</w:t>
      </w:r>
    </w:p>
    <w:p w14:paraId="2526795F">
      <w:pPr>
        <w:numPr>
          <w:ilvl w:val="0"/>
          <w:numId w:val="4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对着麦克风介绍自己的无人机；3. 松开按钮，系统识别语音。</w:t>
      </w:r>
    </w:p>
    <w:p w14:paraId="55E08002">
      <w:pPr>
        <w:numPr>
          <w:ilvl w:val="0"/>
          <w:numId w:val="4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7CC0498C">
      <w:pPr>
        <w:numPr>
          <w:ilvl w:val="0"/>
          <w:numId w:val="4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7438C7B0">
      <w:pPr>
        <w:numPr>
          <w:ilvl w:val="0"/>
          <w:numId w:val="4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：工程设计：救援设备的功能</w:t>
      </w:r>
    </w:p>
    <w:p w14:paraId="21795ECF">
      <w:pPr>
        <w:numPr>
          <w:ilvl w:val="0"/>
          <w:numId w:val="4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“能飞”、“黑暗里能看见”、“能抓样本” 等相关功能关键词，即得满分；未识别到相关关键词则不得分。</w:t>
      </w:r>
    </w:p>
    <w:p w14:paraId="250F4A5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896E55">
      <w:pPr>
        <w:spacing w:before="300" w:after="120" w:line="288" w:lineRule="auto"/>
        <w:ind w:left="0"/>
        <w:jc w:val="left"/>
        <w:outlineLvl w:val="2"/>
      </w:pPr>
      <w:bookmarkStart w:id="42" w:name="heading_45"/>
      <w:r>
        <w:rPr>
          <w:rFonts w:hint="eastAsia" w:ascii="Arial" w:hAnsi="Arial" w:eastAsia="等线" w:cs="Arial"/>
          <w:b/>
          <w:sz w:val="30"/>
          <w:lang w:val="en-US" w:eastAsia="zh-CN"/>
        </w:rPr>
        <w:t>41</w:t>
      </w:r>
      <w:r>
        <w:rPr>
          <w:rFonts w:ascii="Arial" w:hAnsi="Arial" w:eastAsia="等线" w:cs="Arial"/>
          <w:b/>
          <w:sz w:val="30"/>
        </w:rPr>
        <w:t>. 题目名称：写给未来的一封信</w:t>
      </w:r>
      <w:bookmarkEnd w:id="42"/>
    </w:p>
    <w:p w14:paraId="4A914ED0">
      <w:pPr>
        <w:numPr>
          <w:ilvl w:val="0"/>
          <w:numId w:val="4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3589571E">
      <w:pPr>
        <w:numPr>
          <w:ilvl w:val="0"/>
          <w:numId w:val="4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：宇航员和小智坐在月球坑边，望着地球，旁边是时间胶囊，屏幕上有录音按钮。</w:t>
      </w:r>
    </w:p>
    <w:p w14:paraId="54BE47BD">
      <w:pPr>
        <w:numPr>
          <w:ilvl w:val="0"/>
          <w:numId w:val="4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：“明年会有别的小朋友来月球夏令营，你想对他们说什么？按住话筒告诉他们！”</w:t>
      </w:r>
    </w:p>
    <w:p w14:paraId="434F1F30">
      <w:pPr>
        <w:numPr>
          <w:ilvl w:val="0"/>
          <w:numId w:val="4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动画风格，细腻透明水彩质感，月球坑边，宇航员和小智望着蓝色地球，时间胶囊在旁边，背景是星空，画面治愈。</w:t>
      </w:r>
    </w:p>
    <w:p w14:paraId="3C45FD7C">
      <w:pPr>
        <w:numPr>
          <w:ilvl w:val="0"/>
          <w:numId w:val="4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小朋友听完提示，按住录音按钮；2. 对着麦克风说出想说的话；3. 松开按钮，系统识别语音。</w:t>
      </w:r>
    </w:p>
    <w:p w14:paraId="19B74DC2">
      <w:pPr>
        <w:numPr>
          <w:ilvl w:val="0"/>
          <w:numId w:val="4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3410CC68">
      <w:pPr>
        <w:numPr>
          <w:ilvl w:val="0"/>
          <w:numId w:val="4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0FA674E5">
      <w:pPr>
        <w:numPr>
          <w:ilvl w:val="0"/>
          <w:numId w:val="4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：沟通表达、经验分享</w:t>
      </w:r>
    </w:p>
    <w:p w14:paraId="485D9C2C">
      <w:pPr>
        <w:numPr>
          <w:ilvl w:val="0"/>
          <w:numId w:val="4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“小心月尘”、“照顾小智”、“加油” 等相关分享关键词，即得满分；未识别到相关关键词则不得分。</w:t>
      </w:r>
    </w:p>
    <w:p w14:paraId="2790E0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EFC65B">
      <w:pPr>
        <w:spacing w:before="300" w:after="120" w:line="288" w:lineRule="auto"/>
        <w:ind w:left="0"/>
        <w:jc w:val="left"/>
        <w:outlineLvl w:val="2"/>
      </w:pPr>
      <w:bookmarkStart w:id="43" w:name="heading_46"/>
      <w:r>
        <w:rPr>
          <w:rFonts w:hint="eastAsia" w:ascii="Arial" w:hAnsi="Arial" w:eastAsia="等线" w:cs="Arial"/>
          <w:b/>
          <w:sz w:val="30"/>
          <w:lang w:val="en-US" w:eastAsia="zh-CN"/>
        </w:rPr>
        <w:t>42</w:t>
      </w:r>
      <w:r>
        <w:rPr>
          <w:rFonts w:ascii="Arial" w:hAnsi="Arial" w:eastAsia="等线" w:cs="Arial"/>
          <w:b/>
          <w:sz w:val="30"/>
        </w:rPr>
        <w:t>. 题目名称：谁在说话？</w:t>
      </w:r>
      <w:bookmarkEnd w:id="43"/>
    </w:p>
    <w:p w14:paraId="070B715C">
      <w:pPr>
        <w:numPr>
          <w:ilvl w:val="0"/>
          <w:numId w:val="4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1BF4DBF4">
      <w:pPr>
        <w:numPr>
          <w:ilvl w:val="0"/>
          <w:numId w:val="4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：两个对话框，左边是人类的话，右边是 AI 的话，屏幕上有录音按钮。</w:t>
      </w:r>
    </w:p>
    <w:p w14:paraId="0A29B544">
      <w:pPr>
        <w:numPr>
          <w:ilvl w:val="0"/>
          <w:numId w:val="4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：“你猜对了左边</w:t>
      </w:r>
      <w:r>
        <w:rPr>
          <w:rFonts w:hint="eastAsia" w:ascii="Arial" w:hAnsi="Arial" w:eastAsia="等线" w:cs="Arial"/>
          <w:sz w:val="22"/>
          <w:lang w:val="en-US" w:eastAsia="zh-CN"/>
        </w:rPr>
        <w:t>的话</w:t>
      </w:r>
      <w:r>
        <w:rPr>
          <w:rFonts w:ascii="Arial" w:hAnsi="Arial" w:eastAsia="等线" w:cs="Arial"/>
          <w:sz w:val="22"/>
        </w:rPr>
        <w:t>是人类说的，能按住话筒说说为什么吗？你怎么看出来的？”</w:t>
      </w:r>
    </w:p>
    <w:p w14:paraId="6B40BD10">
      <w:pPr>
        <w:numPr>
          <w:ilvl w:val="0"/>
          <w:numId w:val="4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动画风格，细腻透明水彩质感，通讯的对话框，左边的人类消息，右边的 AI 消息，录音按钮在下方，画面清晰。</w:t>
      </w:r>
    </w:p>
    <w:p w14:paraId="50DEA36E">
      <w:pPr>
        <w:numPr>
          <w:ilvl w:val="0"/>
          <w:numId w:val="4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对着麦克风说出理由；3. 松开按钮，系统识别语音。</w:t>
      </w:r>
    </w:p>
    <w:p w14:paraId="3613B87F">
      <w:pPr>
        <w:numPr>
          <w:ilvl w:val="0"/>
          <w:numId w:val="4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6D4E1A52">
      <w:pPr>
        <w:numPr>
          <w:ilvl w:val="0"/>
          <w:numId w:val="4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53F3DEAD">
      <w:pPr>
        <w:numPr>
          <w:ilvl w:val="0"/>
          <w:numId w:val="4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素养：图灵测试启蒙，区分人与 AI 的表达差异</w:t>
      </w:r>
    </w:p>
    <w:p w14:paraId="035893C2">
      <w:pPr>
        <w:numPr>
          <w:ilvl w:val="0"/>
          <w:numId w:val="4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“人类会说累”、“人类会想家”、“机器只会说电量” 等相关差异关键词，即得满分；未识别到相关关键词则不得分。</w:t>
      </w:r>
    </w:p>
    <w:p w14:paraId="00563A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110E95">
      <w:pPr>
        <w:spacing w:before="300" w:after="120" w:line="288" w:lineRule="auto"/>
        <w:ind w:left="0"/>
        <w:jc w:val="left"/>
        <w:outlineLvl w:val="2"/>
      </w:pPr>
      <w:bookmarkStart w:id="44" w:name="heading_47"/>
      <w:r>
        <w:rPr>
          <w:rFonts w:hint="eastAsia" w:ascii="Arial" w:hAnsi="Arial" w:eastAsia="等线" w:cs="Arial"/>
          <w:b/>
          <w:sz w:val="30"/>
          <w:lang w:val="en-US" w:eastAsia="zh-CN"/>
        </w:rPr>
        <w:t>43</w:t>
      </w:r>
      <w:r>
        <w:rPr>
          <w:rFonts w:ascii="Arial" w:hAnsi="Arial" w:eastAsia="等线" w:cs="Arial"/>
          <w:b/>
          <w:sz w:val="30"/>
        </w:rPr>
        <w:t>. 题目名称：修复小智的道德芯片</w:t>
      </w:r>
      <w:bookmarkEnd w:id="44"/>
    </w:p>
    <w:p w14:paraId="5DF5079A">
      <w:pPr>
        <w:numPr>
          <w:ilvl w:val="0"/>
          <w:numId w:val="4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30449684">
      <w:pPr>
        <w:numPr>
          <w:ilvl w:val="0"/>
          <w:numId w:val="4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：紧急场景，氧气不足，两个要救的人，屏幕上有录音按钮。</w:t>
      </w:r>
    </w:p>
    <w:p w14:paraId="245AE3AE">
      <w:pPr>
        <w:numPr>
          <w:ilvl w:val="0"/>
          <w:numId w:val="5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：“你觉得小智应该先救谁？能按住话筒说说你的理由吗？”</w:t>
      </w:r>
    </w:p>
    <w:p w14:paraId="321195F5">
      <w:pPr>
        <w:numPr>
          <w:ilvl w:val="0"/>
          <w:numId w:val="5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动画风格，细腻透明水彩质感，月球基地的紧急场景，氧气警报，两个人在旁边，小智的屏幕闪着红光，录音按钮在下方，画面紧张但可爱。</w:t>
      </w:r>
    </w:p>
    <w:p w14:paraId="37735E95">
      <w:pPr>
        <w:numPr>
          <w:ilvl w:val="0"/>
          <w:numId w:val="5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对着麦克风说出自己的选择和理由；3. 松开按钮，系统识别语音。</w:t>
      </w:r>
    </w:p>
    <w:p w14:paraId="47EB9C3F">
      <w:pPr>
        <w:numPr>
          <w:ilvl w:val="0"/>
          <w:numId w:val="5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00002E3C">
      <w:pPr>
        <w:numPr>
          <w:ilvl w:val="0"/>
          <w:numId w:val="5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1C176708">
      <w:pPr>
        <w:numPr>
          <w:ilvl w:val="0"/>
          <w:numId w:val="5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：AI 伦理：道德困境的决策</w:t>
      </w:r>
    </w:p>
    <w:p w14:paraId="5B7E9E7E">
      <w:pPr>
        <w:numPr>
          <w:ilvl w:val="0"/>
          <w:numId w:val="5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“生命最重要”、“先救人” 等相关道德考量关键词，即得满分；未识别到相关关键词则不得分。</w:t>
      </w:r>
    </w:p>
    <w:p w14:paraId="1A5C804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DC3767">
      <w:pPr>
        <w:spacing w:before="300" w:after="120" w:line="288" w:lineRule="auto"/>
        <w:ind w:left="0"/>
        <w:jc w:val="left"/>
        <w:outlineLvl w:val="2"/>
      </w:pPr>
      <w:bookmarkStart w:id="45" w:name="heading_48"/>
      <w:r>
        <w:rPr>
          <w:rFonts w:hint="eastAsia" w:ascii="Arial" w:hAnsi="Arial" w:eastAsia="等线" w:cs="Arial"/>
          <w:b/>
          <w:sz w:val="30"/>
          <w:lang w:val="en-US" w:eastAsia="zh-CN"/>
        </w:rPr>
        <w:t>44</w:t>
      </w:r>
      <w:r>
        <w:rPr>
          <w:rFonts w:ascii="Arial" w:hAnsi="Arial" w:eastAsia="等线" w:cs="Arial"/>
          <w:b/>
          <w:sz w:val="30"/>
        </w:rPr>
        <w:t>. 题目名称：我的 AI 伙伴小智 2.0</w:t>
      </w:r>
      <w:bookmarkEnd w:id="45"/>
    </w:p>
    <w:p w14:paraId="7BFB5289">
      <w:pPr>
        <w:numPr>
          <w:ilvl w:val="0"/>
          <w:numId w:val="5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2BAF8BB4">
      <w:pPr>
        <w:numPr>
          <w:ilvl w:val="0"/>
          <w:numId w:val="5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：数字证书蓝图，空白的设计画布，屏幕上有录音按钮。</w:t>
      </w:r>
    </w:p>
    <w:p w14:paraId="51DFDA77">
      <w:pPr>
        <w:numPr>
          <w:ilvl w:val="0"/>
          <w:numId w:val="5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：“你的新</w:t>
      </w:r>
      <w:r>
        <w:rPr>
          <w:rFonts w:hint="eastAsia" w:ascii="Arial" w:hAnsi="Arial" w:eastAsia="等线" w:cs="Arial"/>
          <w:sz w:val="22"/>
          <w:lang w:val="en-US" w:eastAsia="zh-CN"/>
        </w:rPr>
        <w:t>一代机器人</w:t>
      </w:r>
      <w:r>
        <w:rPr>
          <w:rFonts w:ascii="Arial" w:hAnsi="Arial" w:eastAsia="等线" w:cs="Arial"/>
          <w:sz w:val="22"/>
        </w:rPr>
        <w:t>伙伴，它会怎么帮助你在月球探险呀？按住话筒介绍一下它！”</w:t>
      </w:r>
    </w:p>
    <w:p w14:paraId="57C46B2F">
      <w:pPr>
        <w:numPr>
          <w:ilvl w:val="0"/>
          <w:numId w:val="5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动画风格，细腻透明水彩质感，月球的结业证书蓝图，空白的画布，录音按钮在下方，画面充满成就感。</w:t>
      </w:r>
    </w:p>
    <w:p w14:paraId="77C2D327">
      <w:pPr>
        <w:numPr>
          <w:ilvl w:val="0"/>
          <w:numId w:val="5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对着麦克风介绍自己的 AI 伙伴；3. 松开按钮，系统识别语音。</w:t>
      </w:r>
    </w:p>
    <w:p w14:paraId="04987890">
      <w:pPr>
        <w:numPr>
          <w:ilvl w:val="0"/>
          <w:numId w:val="5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1597C523">
      <w:pPr>
        <w:numPr>
          <w:ilvl w:val="0"/>
          <w:numId w:val="5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5D2A27F7">
      <w:pPr>
        <w:numPr>
          <w:ilvl w:val="0"/>
          <w:numId w:val="5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：综合素养：创新与人机协作</w:t>
      </w:r>
    </w:p>
    <w:p w14:paraId="52824665">
      <w:pPr>
        <w:numPr>
          <w:ilvl w:val="0"/>
          <w:numId w:val="5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“帮我搬东西”、“帮我探测”、“陪我玩” 等相关帮助的关键词，即得满分；未识别到相关关键词则不得分。</w:t>
      </w:r>
    </w:p>
    <w:p w14:paraId="66E2B5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554B04">
      <w:pPr>
        <w:spacing w:before="300" w:after="120" w:line="288" w:lineRule="auto"/>
        <w:ind w:left="0"/>
        <w:jc w:val="left"/>
        <w:outlineLvl w:val="2"/>
      </w:pPr>
      <w:bookmarkStart w:id="46" w:name="heading_49"/>
      <w:r>
        <w:rPr>
          <w:rFonts w:hint="eastAsia" w:ascii="Arial" w:hAnsi="Arial" w:eastAsia="等线" w:cs="Arial"/>
          <w:b/>
          <w:sz w:val="30"/>
          <w:lang w:val="en-US" w:eastAsia="zh-CN"/>
        </w:rPr>
        <w:t>45</w:t>
      </w:r>
      <w:r>
        <w:rPr>
          <w:rFonts w:ascii="Arial" w:hAnsi="Arial" w:eastAsia="等线" w:cs="Arial"/>
          <w:b/>
          <w:sz w:val="30"/>
        </w:rPr>
        <w:t>. 题目名称：定制温室机器人</w:t>
      </w:r>
      <w:bookmarkEnd w:id="46"/>
    </w:p>
    <w:p w14:paraId="4A1CC8E3">
      <w:pPr>
        <w:numPr>
          <w:ilvl w:val="0"/>
          <w:numId w:val="5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12C2F4F7">
      <w:pPr>
        <w:numPr>
          <w:ilvl w:val="0"/>
          <w:numId w:val="5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：基础的机器人主控机箱，各种组件，屏幕上有录音按钮。</w:t>
      </w:r>
    </w:p>
    <w:p w14:paraId="6765C726">
      <w:pPr>
        <w:numPr>
          <w:ilvl w:val="0"/>
          <w:numId w:val="5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：“你给温室机器人装了温度计零件，能按住话筒说说，为什么要装这个零件呀？”</w:t>
      </w:r>
    </w:p>
    <w:p w14:paraId="6CEB8D90">
      <w:pPr>
        <w:numPr>
          <w:ilvl w:val="0"/>
          <w:numId w:val="5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动画风格，细腻透明水彩质感，月球的温室场景，机器人的主控机箱，各种组件，录音按钮在下方，画面充满生机。</w:t>
      </w:r>
    </w:p>
    <w:p w14:paraId="6A0EEA02">
      <w:pPr>
        <w:numPr>
          <w:ilvl w:val="0"/>
          <w:numId w:val="5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对着麦克风说出理由；3. 松开按钮，系统识别语音。</w:t>
      </w:r>
    </w:p>
    <w:p w14:paraId="623A31F3">
      <w:pPr>
        <w:numPr>
          <w:ilvl w:val="0"/>
          <w:numId w:val="5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69ACD871">
      <w:pPr>
        <w:numPr>
          <w:ilvl w:val="0"/>
          <w:numId w:val="5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7DD132A7">
      <w:pPr>
        <w:numPr>
          <w:ilvl w:val="0"/>
          <w:numId w:val="5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：工程设计：温室的监控需求</w:t>
      </w:r>
    </w:p>
    <w:p w14:paraId="539917A7">
      <w:pPr>
        <w:numPr>
          <w:ilvl w:val="0"/>
          <w:numId w:val="5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“测温度”、“监控植物的温度”、“让植物长得好” 等相关关键词，即得满分；未识别到相关关键词则不得分。</w:t>
      </w:r>
    </w:p>
    <w:p w14:paraId="0D7D627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D6D5F5">
      <w:pPr>
        <w:spacing w:before="300" w:after="120" w:line="288" w:lineRule="auto"/>
        <w:ind w:left="0"/>
        <w:jc w:val="left"/>
        <w:outlineLvl w:val="2"/>
      </w:pPr>
      <w:bookmarkStart w:id="47" w:name="heading_50"/>
      <w:r>
        <w:rPr>
          <w:rFonts w:hint="eastAsia" w:ascii="Arial" w:hAnsi="Arial" w:eastAsia="等线" w:cs="Arial"/>
          <w:b/>
          <w:sz w:val="30"/>
          <w:lang w:val="en-US" w:eastAsia="zh-CN"/>
        </w:rPr>
        <w:t>46</w:t>
      </w:r>
      <w:r>
        <w:rPr>
          <w:rFonts w:ascii="Arial" w:hAnsi="Arial" w:eastAsia="等线" w:cs="Arial"/>
          <w:b/>
          <w:sz w:val="30"/>
        </w:rPr>
        <w:t>. 题目名称：给孤单宇航员的鼓励</w:t>
      </w:r>
      <w:bookmarkEnd w:id="47"/>
    </w:p>
    <w:p w14:paraId="2FA662B9">
      <w:pPr>
        <w:numPr>
          <w:ilvl w:val="0"/>
          <w:numId w:val="5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10AAD157">
      <w:pPr>
        <w:numPr>
          <w:ilvl w:val="0"/>
          <w:numId w:val="5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：舱内，宇航员托着下巴落寞的样子，空白的画纸，屏幕上有录音按钮。</w:t>
      </w:r>
    </w:p>
    <w:p w14:paraId="1F41E448">
      <w:pPr>
        <w:numPr>
          <w:ilvl w:val="0"/>
          <w:numId w:val="5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：“宇航员有点孤单了，你能按住话筒，对他说一句鼓励的话吗？”</w:t>
      </w:r>
    </w:p>
    <w:p w14:paraId="6824AEF6">
      <w:pPr>
        <w:numPr>
          <w:ilvl w:val="0"/>
          <w:numId w:val="5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动画风格，细腻透明水彩质感，月球基地的舱内，宇航员托着下巴，看着窗外，有点落寞，空白的画纸在旁边，录音按钮在下方，画面温暖。</w:t>
      </w:r>
    </w:p>
    <w:p w14:paraId="46A4151F">
      <w:pPr>
        <w:numPr>
          <w:ilvl w:val="0"/>
          <w:numId w:val="5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小朋友听完提示，按住录音按钮；2. 对着麦克风说出鼓励的话；3. 松开按钮，系统识别语音。</w:t>
      </w:r>
    </w:p>
    <w:p w14:paraId="49308C02">
      <w:pPr>
        <w:numPr>
          <w:ilvl w:val="0"/>
          <w:numId w:val="5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414DBDAC">
      <w:pPr>
        <w:numPr>
          <w:ilvl w:val="0"/>
          <w:numId w:val="5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2F611F71">
      <w:pPr>
        <w:numPr>
          <w:ilvl w:val="0"/>
          <w:numId w:val="5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：心理学：心理干预、情感共鸣</w:t>
      </w:r>
    </w:p>
    <w:p w14:paraId="029A1F1A">
      <w:pPr>
        <w:numPr>
          <w:ilvl w:val="0"/>
          <w:numId w:val="5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“别孤单”、“我陪你”、“很快就能回家” 等相关鼓励关键词，即得满分；未识别到相关关键词则不得分。</w:t>
      </w:r>
    </w:p>
    <w:p w14:paraId="13FF3E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9F9C50">
      <w:pPr>
        <w:spacing w:before="300" w:after="120" w:line="288" w:lineRule="auto"/>
        <w:ind w:left="0"/>
        <w:jc w:val="left"/>
        <w:outlineLvl w:val="2"/>
      </w:pPr>
      <w:bookmarkStart w:id="48" w:name="heading_51"/>
      <w:r>
        <w:rPr>
          <w:rFonts w:hint="eastAsia" w:ascii="Arial" w:hAnsi="Arial" w:eastAsia="等线" w:cs="Arial"/>
          <w:b/>
          <w:sz w:val="30"/>
          <w:lang w:val="en-US" w:eastAsia="zh-CN"/>
        </w:rPr>
        <w:t>47</w:t>
      </w:r>
      <w:r>
        <w:rPr>
          <w:rFonts w:ascii="Arial" w:hAnsi="Arial" w:eastAsia="等线" w:cs="Arial"/>
          <w:b/>
          <w:sz w:val="30"/>
        </w:rPr>
        <w:t>. 题目名称：谁来值夜班？</w:t>
      </w:r>
      <w:bookmarkEnd w:id="48"/>
    </w:p>
    <w:p w14:paraId="4F79E575">
      <w:pPr>
        <w:numPr>
          <w:ilvl w:val="0"/>
          <w:numId w:val="5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交互类型</w:t>
      </w:r>
      <w:r>
        <w:rPr>
          <w:rFonts w:ascii="Arial" w:hAnsi="Arial" w:eastAsia="等线" w:cs="Arial"/>
          <w:sz w:val="22"/>
        </w:rPr>
        <w:t>：语音互动</w:t>
      </w:r>
    </w:p>
    <w:p w14:paraId="220A1BFC">
      <w:pPr>
        <w:numPr>
          <w:ilvl w:val="0"/>
          <w:numId w:val="5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</w:t>
      </w:r>
      <w:r>
        <w:rPr>
          <w:rFonts w:ascii="Arial" w:hAnsi="Arial" w:eastAsia="等线" w:cs="Arial"/>
          <w:sz w:val="22"/>
        </w:rPr>
        <w:t>：舱内变暗，宇航员睡着了，两个任务卡片，屏幕上有录音按钮。</w:t>
      </w:r>
    </w:p>
    <w:p w14:paraId="13FF576B">
      <w:pPr>
        <w:numPr>
          <w:ilvl w:val="0"/>
          <w:numId w:val="5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语音提示</w:t>
      </w:r>
      <w:r>
        <w:rPr>
          <w:rFonts w:ascii="Arial" w:hAnsi="Arial" w:eastAsia="等线" w:cs="Arial"/>
          <w:sz w:val="22"/>
        </w:rPr>
        <w:t>：“</w:t>
      </w:r>
      <w:r>
        <w:rPr>
          <w:rFonts w:hint="eastAsia" w:ascii="Arial" w:hAnsi="Arial" w:eastAsia="等线" w:cs="Arial"/>
          <w:sz w:val="22"/>
          <w:lang w:val="en-US" w:eastAsia="zh-CN"/>
        </w:rPr>
        <w:t>你想睡觉！</w:t>
      </w:r>
      <w:r>
        <w:rPr>
          <w:rFonts w:ascii="Arial" w:hAnsi="Arial" w:eastAsia="等线" w:cs="Arial"/>
          <w:sz w:val="22"/>
        </w:rPr>
        <w:t>你把巡逻的任务分给了小智，能按住话筒说说，为什么让小智去巡逻，不让宇航员去呀？”</w:t>
      </w:r>
    </w:p>
    <w:p w14:paraId="00B58DCA">
      <w:pPr>
        <w:numPr>
          <w:ilvl w:val="0"/>
          <w:numId w:val="5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机考画面提示词</w:t>
      </w:r>
      <w:r>
        <w:rPr>
          <w:rFonts w:ascii="Arial" w:hAnsi="Arial" w:eastAsia="等线" w:cs="Arial"/>
          <w:sz w:val="22"/>
        </w:rPr>
        <w:t>：吉卜力 3D 动画风格，细腻透明水彩质感，变暗的月球基地舱内，宇航员在睡觉，小智站在旁边，任务卡片在下方，录音按钮在旁边，画面安静温暖。</w:t>
      </w:r>
    </w:p>
    <w:p w14:paraId="47781FDA">
      <w:pPr>
        <w:numPr>
          <w:ilvl w:val="0"/>
          <w:numId w:val="5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交互操作步骤</w:t>
      </w:r>
      <w:r>
        <w:rPr>
          <w:rFonts w:ascii="Arial" w:hAnsi="Arial" w:eastAsia="等线" w:cs="Arial"/>
          <w:sz w:val="22"/>
        </w:rPr>
        <w:t>：1. 小朋友听完问题，按住录音按钮；2. 对着麦克风说出理由；3. 松开按钮，系统识别语音。</w:t>
      </w:r>
    </w:p>
    <w:p w14:paraId="1F432AA0">
      <w:pPr>
        <w:numPr>
          <w:ilvl w:val="0"/>
          <w:numId w:val="5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选项描述</w:t>
      </w:r>
      <w:r>
        <w:rPr>
          <w:rFonts w:ascii="Arial" w:hAnsi="Arial" w:eastAsia="等线" w:cs="Arial"/>
          <w:sz w:val="22"/>
        </w:rPr>
        <w:t>：无</w:t>
      </w:r>
    </w:p>
    <w:p w14:paraId="028D9E4C">
      <w:pPr>
        <w:numPr>
          <w:ilvl w:val="0"/>
          <w:numId w:val="5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选项画面提示词</w:t>
      </w:r>
      <w:r>
        <w:rPr>
          <w:rFonts w:ascii="Arial" w:hAnsi="Arial" w:eastAsia="等线" w:cs="Arial"/>
          <w:sz w:val="22"/>
        </w:rPr>
        <w:t>：无</w:t>
      </w:r>
    </w:p>
    <w:p w14:paraId="2543EC7A">
      <w:pPr>
        <w:numPr>
          <w:ilvl w:val="0"/>
          <w:numId w:val="5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考点对齐</w:t>
      </w:r>
      <w:r>
        <w:rPr>
          <w:rFonts w:ascii="Arial" w:hAnsi="Arial" w:eastAsia="等线" w:cs="Arial"/>
          <w:sz w:val="22"/>
        </w:rPr>
        <w:t>：人机分工：人与机器的差异</w:t>
      </w:r>
    </w:p>
    <w:p w14:paraId="3476F8E3">
      <w:pPr>
        <w:numPr>
          <w:ilvl w:val="0"/>
          <w:numId w:val="5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自动评分逻辑</w:t>
      </w:r>
      <w:r>
        <w:rPr>
          <w:rFonts w:ascii="Arial" w:hAnsi="Arial" w:eastAsia="等线" w:cs="Arial"/>
          <w:sz w:val="22"/>
        </w:rPr>
        <w:t>：语音识别提取到 “小智不用睡觉”、“小智不怕冷”、“宇航员要休息” 等相关关键词，即得满分；未识别到相关关键词则不得分。</w:t>
      </w:r>
    </w:p>
    <w:p w14:paraId="76CFE1DC">
      <w:pPr>
        <w:spacing w:before="120" w:after="120" w:line="288" w:lineRule="auto"/>
        <w:ind w:left="0"/>
        <w:jc w:val="left"/>
      </w:pPr>
      <w:bookmarkStart w:id="49" w:name="_GoBack"/>
      <w:bookmarkEnd w:id="4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E9A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E94A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">
    <w:nsid w:val="806E7C5A"/>
    <w:multiLevelType w:val="singleLevel"/>
    <w:tmpl w:val="806E7C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07DED65"/>
    <w:multiLevelType w:val="singleLevel"/>
    <w:tmpl w:val="807DED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13A4B87"/>
    <w:multiLevelType w:val="singleLevel"/>
    <w:tmpl w:val="813A4B8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">
    <w:nsid w:val="825EC3C5"/>
    <w:multiLevelType w:val="singleLevel"/>
    <w:tmpl w:val="825EC3C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">
    <w:nsid w:val="8273E4B2"/>
    <w:multiLevelType w:val="singleLevel"/>
    <w:tmpl w:val="8273E4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3DCDCF3"/>
    <w:multiLevelType w:val="singleLevel"/>
    <w:tmpl w:val="83DCDC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43A0A49"/>
    <w:multiLevelType w:val="singleLevel"/>
    <w:tmpl w:val="843A0A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84994F45"/>
    <w:multiLevelType w:val="singleLevel"/>
    <w:tmpl w:val="84994F4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1">
    <w:nsid w:val="868EB7BE"/>
    <w:multiLevelType w:val="singleLevel"/>
    <w:tmpl w:val="868EB7BE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">
    <w:nsid w:val="87219AA5"/>
    <w:multiLevelType w:val="singleLevel"/>
    <w:tmpl w:val="87219A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883094FC"/>
    <w:multiLevelType w:val="singleLevel"/>
    <w:tmpl w:val="883094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887A052B"/>
    <w:multiLevelType w:val="singleLevel"/>
    <w:tmpl w:val="887A05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8988C616"/>
    <w:multiLevelType w:val="singleLevel"/>
    <w:tmpl w:val="8988C6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89D270FF"/>
    <w:multiLevelType w:val="singleLevel"/>
    <w:tmpl w:val="89D270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89F7FBCA"/>
    <w:multiLevelType w:val="singleLevel"/>
    <w:tmpl w:val="89F7FBC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9">
    <w:nsid w:val="8A39546C"/>
    <w:multiLevelType w:val="singleLevel"/>
    <w:tmpl w:val="8A3954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8A633546"/>
    <w:multiLevelType w:val="singleLevel"/>
    <w:tmpl w:val="8A6335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8C80BB06"/>
    <w:multiLevelType w:val="singleLevel"/>
    <w:tmpl w:val="8C80BB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8CAEB125"/>
    <w:multiLevelType w:val="singleLevel"/>
    <w:tmpl w:val="8CAEB12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3">
    <w:nsid w:val="8D861A3E"/>
    <w:multiLevelType w:val="singleLevel"/>
    <w:tmpl w:val="8D861A3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4">
    <w:nsid w:val="8E6D16C5"/>
    <w:multiLevelType w:val="singleLevel"/>
    <w:tmpl w:val="8E6D16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8F1C8EBC"/>
    <w:multiLevelType w:val="singleLevel"/>
    <w:tmpl w:val="8F1C8E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8F4213F9"/>
    <w:multiLevelType w:val="singleLevel"/>
    <w:tmpl w:val="8F4213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7">
    <w:nsid w:val="8F8BBFB2"/>
    <w:multiLevelType w:val="singleLevel"/>
    <w:tmpl w:val="8F8BBF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8FB0CBB5"/>
    <w:multiLevelType w:val="singleLevel"/>
    <w:tmpl w:val="8FB0CBB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0C3ECD1"/>
    <w:multiLevelType w:val="singleLevel"/>
    <w:tmpl w:val="90C3EC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1A710E4"/>
    <w:multiLevelType w:val="singleLevel"/>
    <w:tmpl w:val="91A71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239341B"/>
    <w:multiLevelType w:val="singleLevel"/>
    <w:tmpl w:val="9239341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9481616F"/>
    <w:multiLevelType w:val="singleLevel"/>
    <w:tmpl w:val="948161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9497C164"/>
    <w:multiLevelType w:val="singleLevel"/>
    <w:tmpl w:val="9497C1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96A26EB4"/>
    <w:multiLevelType w:val="singleLevel"/>
    <w:tmpl w:val="96A26E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97523C9B"/>
    <w:multiLevelType w:val="singleLevel"/>
    <w:tmpl w:val="97523C9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5">
    <w:nsid w:val="98448B74"/>
    <w:multiLevelType w:val="singleLevel"/>
    <w:tmpl w:val="98448B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98E286FB"/>
    <w:multiLevelType w:val="singleLevel"/>
    <w:tmpl w:val="98E286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99D419CA"/>
    <w:multiLevelType w:val="singleLevel"/>
    <w:tmpl w:val="99D419C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9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9B5A0547"/>
    <w:multiLevelType w:val="singleLevel"/>
    <w:tmpl w:val="9B5A05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9B739393"/>
    <w:multiLevelType w:val="singleLevel"/>
    <w:tmpl w:val="9B7393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9D504922"/>
    <w:multiLevelType w:val="singleLevel"/>
    <w:tmpl w:val="9D5049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9DC21951"/>
    <w:multiLevelType w:val="singleLevel"/>
    <w:tmpl w:val="9DC219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9F81B9F9"/>
    <w:multiLevelType w:val="singleLevel"/>
    <w:tmpl w:val="9F81B9F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6">
    <w:nsid w:val="9F859DE7"/>
    <w:multiLevelType w:val="singleLevel"/>
    <w:tmpl w:val="9F859D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9F91FE98"/>
    <w:multiLevelType w:val="singleLevel"/>
    <w:tmpl w:val="9F91FE9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8">
    <w:nsid w:val="9F94E439"/>
    <w:multiLevelType w:val="singleLevel"/>
    <w:tmpl w:val="9F94E43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9">
    <w:nsid w:val="A0C93552"/>
    <w:multiLevelType w:val="singleLevel"/>
    <w:tmpl w:val="A0C93552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A10EAA63"/>
    <w:multiLevelType w:val="singleLevel"/>
    <w:tmpl w:val="A10EAA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A125D1D3"/>
    <w:multiLevelType w:val="singleLevel"/>
    <w:tmpl w:val="A125D1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A1419710"/>
    <w:multiLevelType w:val="singleLevel"/>
    <w:tmpl w:val="A14197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A1860C61"/>
    <w:multiLevelType w:val="singleLevel"/>
    <w:tmpl w:val="A1860C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A1CD1D7D"/>
    <w:multiLevelType w:val="singleLevel"/>
    <w:tmpl w:val="A1CD1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A1DC36BF"/>
    <w:multiLevelType w:val="singleLevel"/>
    <w:tmpl w:val="A1DC36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A25F19CE"/>
    <w:multiLevelType w:val="singleLevel"/>
    <w:tmpl w:val="A25F1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A27F1EC0"/>
    <w:multiLevelType w:val="singleLevel"/>
    <w:tmpl w:val="A27F1E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A346B821"/>
    <w:multiLevelType w:val="singleLevel"/>
    <w:tmpl w:val="A346B8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A5435042"/>
    <w:multiLevelType w:val="singleLevel"/>
    <w:tmpl w:val="A5435042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4">
    <w:nsid w:val="A68D076A"/>
    <w:multiLevelType w:val="singleLevel"/>
    <w:tmpl w:val="A68D07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A6E60070"/>
    <w:multiLevelType w:val="singleLevel"/>
    <w:tmpl w:val="A6E60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A750D230"/>
    <w:multiLevelType w:val="singleLevel"/>
    <w:tmpl w:val="A750D2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A8E23EBE"/>
    <w:multiLevelType w:val="singleLevel"/>
    <w:tmpl w:val="A8E23E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A904AA35"/>
    <w:multiLevelType w:val="singleLevel"/>
    <w:tmpl w:val="A904AA3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9">
    <w:nsid w:val="A97D620A"/>
    <w:multiLevelType w:val="singleLevel"/>
    <w:tmpl w:val="A97D620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0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AC04E6E0"/>
    <w:multiLevelType w:val="singleLevel"/>
    <w:tmpl w:val="AC04E6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AC38AFEB"/>
    <w:multiLevelType w:val="singleLevel"/>
    <w:tmpl w:val="AC38AFE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4">
    <w:nsid w:val="ACB488C1"/>
    <w:multiLevelType w:val="singleLevel"/>
    <w:tmpl w:val="ACB488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AD37AD84"/>
    <w:multiLevelType w:val="singleLevel"/>
    <w:tmpl w:val="AD37AD8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96">
    <w:nsid w:val="AD8D0E0B"/>
    <w:multiLevelType w:val="singleLevel"/>
    <w:tmpl w:val="AD8D0E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AE811F76"/>
    <w:multiLevelType w:val="singleLevel"/>
    <w:tmpl w:val="AE811F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AFCA8A48"/>
    <w:multiLevelType w:val="singleLevel"/>
    <w:tmpl w:val="AFCA8A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AFFA848E"/>
    <w:multiLevelType w:val="singleLevel"/>
    <w:tmpl w:val="AFFA84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B0082E4F"/>
    <w:multiLevelType w:val="singleLevel"/>
    <w:tmpl w:val="B0082E4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2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B064CA0C"/>
    <w:multiLevelType w:val="singleLevel"/>
    <w:tmpl w:val="B064CA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B0F1ACD9"/>
    <w:multiLevelType w:val="singleLevel"/>
    <w:tmpl w:val="B0F1ACD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7">
    <w:nsid w:val="B119E573"/>
    <w:multiLevelType w:val="singleLevel"/>
    <w:tmpl w:val="B119E5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B4E02BC3"/>
    <w:multiLevelType w:val="singleLevel"/>
    <w:tmpl w:val="B4E02BC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B59A6526"/>
    <w:multiLevelType w:val="singleLevel"/>
    <w:tmpl w:val="B59A65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B88D21A8"/>
    <w:multiLevelType w:val="singleLevel"/>
    <w:tmpl w:val="B88D21A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B9637847"/>
    <w:multiLevelType w:val="singleLevel"/>
    <w:tmpl w:val="B96378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BB01E1DA"/>
    <w:multiLevelType w:val="singleLevel"/>
    <w:tmpl w:val="BB01E1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BB531B50"/>
    <w:multiLevelType w:val="singleLevel"/>
    <w:tmpl w:val="BB531B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BBB9C840"/>
    <w:multiLevelType w:val="singleLevel"/>
    <w:tmpl w:val="BBB9C8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BCB7EA04"/>
    <w:multiLevelType w:val="singleLevel"/>
    <w:tmpl w:val="BCB7E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BCECA0B4"/>
    <w:multiLevelType w:val="singleLevel"/>
    <w:tmpl w:val="BCECA0B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27">
    <w:nsid w:val="BD2096B8"/>
    <w:multiLevelType w:val="singleLevel"/>
    <w:tmpl w:val="BD2096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BD5B9D2D"/>
    <w:multiLevelType w:val="singleLevel"/>
    <w:tmpl w:val="BD5B9D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BE8A4F4C"/>
    <w:multiLevelType w:val="singleLevel"/>
    <w:tmpl w:val="BE8A4F4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1">
    <w:nsid w:val="BE8CED7D"/>
    <w:multiLevelType w:val="singleLevel"/>
    <w:tmpl w:val="BE8CE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BEB044FC"/>
    <w:multiLevelType w:val="singleLevel"/>
    <w:tmpl w:val="BEB044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BEDBFA51"/>
    <w:multiLevelType w:val="singleLevel"/>
    <w:tmpl w:val="BEDBFA5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5">
    <w:nsid w:val="BF0EF92C"/>
    <w:multiLevelType w:val="singleLevel"/>
    <w:tmpl w:val="BF0EF9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BF35BF67"/>
    <w:multiLevelType w:val="singleLevel"/>
    <w:tmpl w:val="BF35B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BF498318"/>
    <w:multiLevelType w:val="singleLevel"/>
    <w:tmpl w:val="BF498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BF50FE6B"/>
    <w:multiLevelType w:val="singleLevel"/>
    <w:tmpl w:val="BF50FE6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40">
    <w:nsid w:val="BF90AAF0"/>
    <w:multiLevelType w:val="singleLevel"/>
    <w:tmpl w:val="BF90AAF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1">
    <w:nsid w:val="C0283A65"/>
    <w:multiLevelType w:val="singleLevel"/>
    <w:tmpl w:val="C0283A6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2">
    <w:nsid w:val="C0915F4F"/>
    <w:multiLevelType w:val="singleLevel"/>
    <w:tmpl w:val="C0915F4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3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C1947083"/>
    <w:multiLevelType w:val="singleLevel"/>
    <w:tmpl w:val="C1947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C242AAE9"/>
    <w:multiLevelType w:val="singleLevel"/>
    <w:tmpl w:val="C242AA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C28BBC69"/>
    <w:multiLevelType w:val="singleLevel"/>
    <w:tmpl w:val="C28BBC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C2D3C316"/>
    <w:multiLevelType w:val="singleLevel"/>
    <w:tmpl w:val="C2D3C3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C3661862"/>
    <w:multiLevelType w:val="singleLevel"/>
    <w:tmpl w:val="C36618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C4E0D24A"/>
    <w:multiLevelType w:val="singleLevel"/>
    <w:tmpl w:val="C4E0D24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0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C542370E"/>
    <w:multiLevelType w:val="singleLevel"/>
    <w:tmpl w:val="C54237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C56A74DE"/>
    <w:multiLevelType w:val="singleLevel"/>
    <w:tmpl w:val="C56A74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C5C268A9"/>
    <w:multiLevelType w:val="singleLevel"/>
    <w:tmpl w:val="C5C268A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55">
    <w:nsid w:val="C70147B2"/>
    <w:multiLevelType w:val="singleLevel"/>
    <w:tmpl w:val="C70147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C83AAF60"/>
    <w:multiLevelType w:val="singleLevel"/>
    <w:tmpl w:val="C83AA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C8C24CDC"/>
    <w:multiLevelType w:val="singleLevel"/>
    <w:tmpl w:val="C8C24C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C93FD7B6"/>
    <w:multiLevelType w:val="singleLevel"/>
    <w:tmpl w:val="C93FD7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CA556884"/>
    <w:multiLevelType w:val="singleLevel"/>
    <w:tmpl w:val="CA5568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CA90BD06"/>
    <w:multiLevelType w:val="singleLevel"/>
    <w:tmpl w:val="CA90BD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CC158F2D"/>
    <w:multiLevelType w:val="singleLevel"/>
    <w:tmpl w:val="CC158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CE6FB43A"/>
    <w:multiLevelType w:val="singleLevel"/>
    <w:tmpl w:val="CE6FB43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6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CFA508D2"/>
    <w:multiLevelType w:val="singleLevel"/>
    <w:tmpl w:val="CFA50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D06E7AE1"/>
    <w:multiLevelType w:val="singleLevel"/>
    <w:tmpl w:val="D06E7A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D1817A99"/>
    <w:multiLevelType w:val="singleLevel"/>
    <w:tmpl w:val="D1817A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D215047D"/>
    <w:multiLevelType w:val="singleLevel"/>
    <w:tmpl w:val="D2150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D23AE8D9"/>
    <w:multiLevelType w:val="singleLevel"/>
    <w:tmpl w:val="D23AE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D288C6CE"/>
    <w:multiLevelType w:val="singleLevel"/>
    <w:tmpl w:val="D288C6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D330E0CC"/>
    <w:multiLevelType w:val="singleLevel"/>
    <w:tmpl w:val="D330E0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D42187FE"/>
    <w:multiLevelType w:val="singleLevel"/>
    <w:tmpl w:val="D4218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D4471BD8"/>
    <w:multiLevelType w:val="singleLevel"/>
    <w:tmpl w:val="D4471B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D481363A"/>
    <w:multiLevelType w:val="singleLevel"/>
    <w:tmpl w:val="D48136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D62E5F16"/>
    <w:multiLevelType w:val="singleLevel"/>
    <w:tmpl w:val="D62E5F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D6508B03"/>
    <w:multiLevelType w:val="singleLevel"/>
    <w:tmpl w:val="D6508B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D772C73B"/>
    <w:multiLevelType w:val="singleLevel"/>
    <w:tmpl w:val="D772C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D7947C3B"/>
    <w:multiLevelType w:val="singleLevel"/>
    <w:tmpl w:val="D7947C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D80357FD"/>
    <w:multiLevelType w:val="singleLevel"/>
    <w:tmpl w:val="D80357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D824849B"/>
    <w:multiLevelType w:val="singleLevel"/>
    <w:tmpl w:val="D82484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DAE62134"/>
    <w:multiLevelType w:val="singleLevel"/>
    <w:tmpl w:val="DAE6213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0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DB559CFC"/>
    <w:multiLevelType w:val="singleLevel"/>
    <w:tmpl w:val="DB559C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DC0508EF"/>
    <w:multiLevelType w:val="singleLevel"/>
    <w:tmpl w:val="DC050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DC2CACCA"/>
    <w:multiLevelType w:val="singleLevel"/>
    <w:tmpl w:val="DC2CA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DD02F921"/>
    <w:multiLevelType w:val="singleLevel"/>
    <w:tmpl w:val="DD02F92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96">
    <w:nsid w:val="DD3DB379"/>
    <w:multiLevelType w:val="singleLevel"/>
    <w:tmpl w:val="DD3DB37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7">
    <w:nsid w:val="DD474A30"/>
    <w:multiLevelType w:val="singleLevel"/>
    <w:tmpl w:val="DD474A3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98">
    <w:nsid w:val="DD7CDFF5"/>
    <w:multiLevelType w:val="singleLevel"/>
    <w:tmpl w:val="DD7CDF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DE9385D2"/>
    <w:multiLevelType w:val="singleLevel"/>
    <w:tmpl w:val="DE938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DEBCA2DA"/>
    <w:multiLevelType w:val="singleLevel"/>
    <w:tmpl w:val="DEBCA2D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01">
    <w:nsid w:val="DED44C4A"/>
    <w:multiLevelType w:val="singleLevel"/>
    <w:tmpl w:val="DED44C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E011375A"/>
    <w:multiLevelType w:val="singleLevel"/>
    <w:tmpl w:val="E01137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E0239804"/>
    <w:multiLevelType w:val="singleLevel"/>
    <w:tmpl w:val="E0239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E0EED142"/>
    <w:multiLevelType w:val="singleLevel"/>
    <w:tmpl w:val="E0EED1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E334C29D"/>
    <w:multiLevelType w:val="singleLevel"/>
    <w:tmpl w:val="E334C2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E3C01079"/>
    <w:multiLevelType w:val="singleLevel"/>
    <w:tmpl w:val="E3C010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E3ED260F"/>
    <w:multiLevelType w:val="singleLevel"/>
    <w:tmpl w:val="E3ED2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E43A772E"/>
    <w:multiLevelType w:val="singleLevel"/>
    <w:tmpl w:val="E43A772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11">
    <w:nsid w:val="E48AB804"/>
    <w:multiLevelType w:val="singleLevel"/>
    <w:tmpl w:val="E48AB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E4D85DB5"/>
    <w:multiLevelType w:val="singleLevel"/>
    <w:tmpl w:val="E4D85DB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13">
    <w:nsid w:val="E4D8E422"/>
    <w:multiLevelType w:val="singleLevel"/>
    <w:tmpl w:val="E4D8E4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E5262523"/>
    <w:multiLevelType w:val="singleLevel"/>
    <w:tmpl w:val="E52625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E6E98F67"/>
    <w:multiLevelType w:val="singleLevel"/>
    <w:tmpl w:val="E6E98F6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18">
    <w:nsid w:val="E7B27C5B"/>
    <w:multiLevelType w:val="singleLevel"/>
    <w:tmpl w:val="E7B27C5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19">
    <w:nsid w:val="E8106D4C"/>
    <w:multiLevelType w:val="singleLevel"/>
    <w:tmpl w:val="E8106D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E8EF957D"/>
    <w:multiLevelType w:val="singleLevel"/>
    <w:tmpl w:val="E8EF957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22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EA28CC15"/>
    <w:multiLevelType w:val="singleLevel"/>
    <w:tmpl w:val="EA28CC1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24">
    <w:nsid w:val="EA2ED2C6"/>
    <w:multiLevelType w:val="singleLevel"/>
    <w:tmpl w:val="EA2ED2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EA6756E5"/>
    <w:multiLevelType w:val="singleLevel"/>
    <w:tmpl w:val="EA6756E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26">
    <w:nsid w:val="EAAD4E33"/>
    <w:multiLevelType w:val="singleLevel"/>
    <w:tmpl w:val="EAAD4E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EB1B02D4"/>
    <w:multiLevelType w:val="singleLevel"/>
    <w:tmpl w:val="EB1B02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EC09C9A2"/>
    <w:multiLevelType w:val="singleLevel"/>
    <w:tmpl w:val="EC09C9A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29">
    <w:nsid w:val="EC1A3DF1"/>
    <w:multiLevelType w:val="singleLevel"/>
    <w:tmpl w:val="EC1A3D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EC7EA071"/>
    <w:multiLevelType w:val="singleLevel"/>
    <w:tmpl w:val="EC7EA0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EEB9E3FB"/>
    <w:multiLevelType w:val="singleLevel"/>
    <w:tmpl w:val="EEB9E3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EF7094CF"/>
    <w:multiLevelType w:val="singleLevel"/>
    <w:tmpl w:val="EF7094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F066642F"/>
    <w:multiLevelType w:val="singleLevel"/>
    <w:tmpl w:val="F066642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5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F1F690F5"/>
    <w:multiLevelType w:val="singleLevel"/>
    <w:tmpl w:val="F1F69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F237ACA1"/>
    <w:multiLevelType w:val="singleLevel"/>
    <w:tmpl w:val="F237ACA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39">
    <w:nsid w:val="F30FF6D8"/>
    <w:multiLevelType w:val="singleLevel"/>
    <w:tmpl w:val="F30FF6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F38918C2"/>
    <w:multiLevelType w:val="singleLevel"/>
    <w:tmpl w:val="F38918C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41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F3B956F0"/>
    <w:multiLevelType w:val="singleLevel"/>
    <w:tmpl w:val="F3B956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F6CF37B7"/>
    <w:multiLevelType w:val="singleLevel"/>
    <w:tmpl w:val="F6CF37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0">
    <w:nsid w:val="F7735DC9"/>
    <w:multiLevelType w:val="singleLevel"/>
    <w:tmpl w:val="F7735DC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51">
    <w:nsid w:val="F815003A"/>
    <w:multiLevelType w:val="singleLevel"/>
    <w:tmpl w:val="F815003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52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F9962636"/>
    <w:multiLevelType w:val="singleLevel"/>
    <w:tmpl w:val="F99626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6">
    <w:nsid w:val="F9DC7280"/>
    <w:multiLevelType w:val="singleLevel"/>
    <w:tmpl w:val="F9DC72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FB67034D"/>
    <w:multiLevelType w:val="singleLevel"/>
    <w:tmpl w:val="FB6703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FB88799C"/>
    <w:multiLevelType w:val="singleLevel"/>
    <w:tmpl w:val="FB8879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9">
    <w:nsid w:val="FCE9D541"/>
    <w:multiLevelType w:val="singleLevel"/>
    <w:tmpl w:val="FCE9D5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1">
    <w:nsid w:val="FEC61E55"/>
    <w:multiLevelType w:val="singleLevel"/>
    <w:tmpl w:val="FEC61E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0039509F"/>
    <w:multiLevelType w:val="singleLevel"/>
    <w:tmpl w:val="00395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017AFB90"/>
    <w:multiLevelType w:val="singleLevel"/>
    <w:tmpl w:val="017AF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5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7">
    <w:nsid w:val="0258E135"/>
    <w:multiLevelType w:val="singleLevel"/>
    <w:tmpl w:val="0258E13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68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03B46CF1"/>
    <w:multiLevelType w:val="singleLevel"/>
    <w:tmpl w:val="03B46C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1">
    <w:nsid w:val="03B6F3FC"/>
    <w:multiLevelType w:val="singleLevel"/>
    <w:tmpl w:val="03B6F3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4">
    <w:nsid w:val="03EF4B97"/>
    <w:multiLevelType w:val="singleLevel"/>
    <w:tmpl w:val="03EF4B9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75">
    <w:nsid w:val="04C1F4F1"/>
    <w:multiLevelType w:val="singleLevel"/>
    <w:tmpl w:val="04C1F4F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76">
    <w:nsid w:val="0553AD27"/>
    <w:multiLevelType w:val="singleLevel"/>
    <w:tmpl w:val="0553AD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7">
    <w:nsid w:val="05D9A6EC"/>
    <w:multiLevelType w:val="singleLevel"/>
    <w:tmpl w:val="05D9A6E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78">
    <w:nsid w:val="05E426C4"/>
    <w:multiLevelType w:val="singleLevel"/>
    <w:tmpl w:val="05E426C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7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0">
    <w:nsid w:val="077C5CE6"/>
    <w:multiLevelType w:val="singleLevel"/>
    <w:tmpl w:val="077C5CE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81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2">
    <w:nsid w:val="07F5BCC3"/>
    <w:multiLevelType w:val="singleLevel"/>
    <w:tmpl w:val="07F5BCC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3">
    <w:nsid w:val="0A97485F"/>
    <w:multiLevelType w:val="singleLevel"/>
    <w:tmpl w:val="0A9748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4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5">
    <w:nsid w:val="0C1D7C85"/>
    <w:multiLevelType w:val="singleLevel"/>
    <w:tmpl w:val="0C1D7C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6">
    <w:nsid w:val="0C9E28C4"/>
    <w:multiLevelType w:val="singleLevel"/>
    <w:tmpl w:val="0C9E28C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7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9">
    <w:nsid w:val="0DBDD408"/>
    <w:multiLevelType w:val="singleLevel"/>
    <w:tmpl w:val="0DBDD40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90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1">
    <w:nsid w:val="0DDDD28E"/>
    <w:multiLevelType w:val="singleLevel"/>
    <w:tmpl w:val="0DDDD2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2">
    <w:nsid w:val="0E61EC25"/>
    <w:multiLevelType w:val="singleLevel"/>
    <w:tmpl w:val="0E61EC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4">
    <w:nsid w:val="0EBB575B"/>
    <w:multiLevelType w:val="singleLevel"/>
    <w:tmpl w:val="0EBB57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5">
    <w:nsid w:val="0F44FB56"/>
    <w:multiLevelType w:val="singleLevel"/>
    <w:tmpl w:val="0F44FB5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96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7">
    <w:nsid w:val="0F9F9CCA"/>
    <w:multiLevelType w:val="singleLevel"/>
    <w:tmpl w:val="0F9F9CC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98">
    <w:nsid w:val="0FB7FDF6"/>
    <w:multiLevelType w:val="singleLevel"/>
    <w:tmpl w:val="0FB7FD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9">
    <w:nsid w:val="0FD9CEB8"/>
    <w:multiLevelType w:val="singleLevel"/>
    <w:tmpl w:val="0FD9CE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0">
    <w:nsid w:val="10502DFD"/>
    <w:multiLevelType w:val="singleLevel"/>
    <w:tmpl w:val="10502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1">
    <w:nsid w:val="107F7189"/>
    <w:multiLevelType w:val="singleLevel"/>
    <w:tmpl w:val="107F71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2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3">
    <w:nsid w:val="122EBC2A"/>
    <w:multiLevelType w:val="singleLevel"/>
    <w:tmpl w:val="122EBC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4">
    <w:nsid w:val="12EADF99"/>
    <w:multiLevelType w:val="singleLevel"/>
    <w:tmpl w:val="12EADF9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05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6">
    <w:nsid w:val="1392D064"/>
    <w:multiLevelType w:val="singleLevel"/>
    <w:tmpl w:val="1392D06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07">
    <w:nsid w:val="13C29BF4"/>
    <w:multiLevelType w:val="singleLevel"/>
    <w:tmpl w:val="13C29B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8">
    <w:nsid w:val="144C33B5"/>
    <w:multiLevelType w:val="singleLevel"/>
    <w:tmpl w:val="144C33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9">
    <w:nsid w:val="1450273B"/>
    <w:multiLevelType w:val="singleLevel"/>
    <w:tmpl w:val="1450273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10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1">
    <w:nsid w:val="14ED8191"/>
    <w:multiLevelType w:val="singleLevel"/>
    <w:tmpl w:val="14ED81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2">
    <w:nsid w:val="156A4D69"/>
    <w:multiLevelType w:val="singleLevel"/>
    <w:tmpl w:val="156A4D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3">
    <w:nsid w:val="156C8688"/>
    <w:multiLevelType w:val="singleLevel"/>
    <w:tmpl w:val="156C86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4">
    <w:nsid w:val="165CA270"/>
    <w:multiLevelType w:val="singleLevel"/>
    <w:tmpl w:val="165CA2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5">
    <w:nsid w:val="17371721"/>
    <w:multiLevelType w:val="singleLevel"/>
    <w:tmpl w:val="17371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6">
    <w:nsid w:val="17F3A6E5"/>
    <w:multiLevelType w:val="singleLevel"/>
    <w:tmpl w:val="17F3A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7">
    <w:nsid w:val="182AD4A0"/>
    <w:multiLevelType w:val="singleLevel"/>
    <w:tmpl w:val="182AD4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9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0">
    <w:nsid w:val="198036A7"/>
    <w:multiLevelType w:val="singleLevel"/>
    <w:tmpl w:val="198036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1">
    <w:nsid w:val="1A18D2BF"/>
    <w:multiLevelType w:val="singleLevel"/>
    <w:tmpl w:val="1A18D2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2">
    <w:nsid w:val="1A1F6104"/>
    <w:multiLevelType w:val="singleLevel"/>
    <w:tmpl w:val="1A1F61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3">
    <w:nsid w:val="1ACDE60F"/>
    <w:multiLevelType w:val="singleLevel"/>
    <w:tmpl w:val="1ACDE60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4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5">
    <w:nsid w:val="1AF2C9F0"/>
    <w:multiLevelType w:val="singleLevel"/>
    <w:tmpl w:val="1AF2C9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6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7">
    <w:nsid w:val="1BCBBCF0"/>
    <w:multiLevelType w:val="singleLevel"/>
    <w:tmpl w:val="1BCBBCF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8">
    <w:nsid w:val="1BF814CF"/>
    <w:multiLevelType w:val="singleLevel"/>
    <w:tmpl w:val="1BF814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9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1">
    <w:nsid w:val="1CC88F42"/>
    <w:multiLevelType w:val="singleLevel"/>
    <w:tmpl w:val="1CC88F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2">
    <w:nsid w:val="20AD8CBF"/>
    <w:multiLevelType w:val="singleLevel"/>
    <w:tmpl w:val="20AD8C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3">
    <w:nsid w:val="217E2A2E"/>
    <w:multiLevelType w:val="singleLevel"/>
    <w:tmpl w:val="217E2A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4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5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6">
    <w:nsid w:val="23BE88EB"/>
    <w:multiLevelType w:val="singleLevel"/>
    <w:tmpl w:val="23BE88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7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0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1">
    <w:nsid w:val="249DD600"/>
    <w:multiLevelType w:val="singleLevel"/>
    <w:tmpl w:val="249DD60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42">
    <w:nsid w:val="251342A6"/>
    <w:multiLevelType w:val="singleLevel"/>
    <w:tmpl w:val="251342A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43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4">
    <w:nsid w:val="25B654F3"/>
    <w:multiLevelType w:val="singleLevel"/>
    <w:tmpl w:val="25B654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45">
    <w:nsid w:val="26107EA8"/>
    <w:multiLevelType w:val="singleLevel"/>
    <w:tmpl w:val="26107E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6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7">
    <w:nsid w:val="27100879"/>
    <w:multiLevelType w:val="singleLevel"/>
    <w:tmpl w:val="271008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8">
    <w:nsid w:val="273B1DAE"/>
    <w:multiLevelType w:val="singleLevel"/>
    <w:tmpl w:val="273B1D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9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0">
    <w:nsid w:val="28A9CCBB"/>
    <w:multiLevelType w:val="singleLevel"/>
    <w:tmpl w:val="28A9CCB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51">
    <w:nsid w:val="2A8F537B"/>
    <w:multiLevelType w:val="singleLevel"/>
    <w:tmpl w:val="2A8F53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52">
    <w:nsid w:val="2B3F3F89"/>
    <w:multiLevelType w:val="singleLevel"/>
    <w:tmpl w:val="2B3F3F8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53">
    <w:nsid w:val="2C262349"/>
    <w:multiLevelType w:val="singleLevel"/>
    <w:tmpl w:val="2C2623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4">
    <w:nsid w:val="2C26ABA8"/>
    <w:multiLevelType w:val="singleLevel"/>
    <w:tmpl w:val="2C26AB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5">
    <w:nsid w:val="2C9424EE"/>
    <w:multiLevelType w:val="singleLevel"/>
    <w:tmpl w:val="2C942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6">
    <w:nsid w:val="2CA8A535"/>
    <w:multiLevelType w:val="singleLevel"/>
    <w:tmpl w:val="2CA8A5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7">
    <w:nsid w:val="2D080DA8"/>
    <w:multiLevelType w:val="singleLevel"/>
    <w:tmpl w:val="2D080D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8">
    <w:nsid w:val="2E30988B"/>
    <w:multiLevelType w:val="singleLevel"/>
    <w:tmpl w:val="2E30988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59">
    <w:nsid w:val="2EAA8B68"/>
    <w:multiLevelType w:val="singleLevel"/>
    <w:tmpl w:val="2EAA8B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0">
    <w:nsid w:val="2ED48100"/>
    <w:multiLevelType w:val="singleLevel"/>
    <w:tmpl w:val="2ED481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1">
    <w:nsid w:val="2F2D79CE"/>
    <w:multiLevelType w:val="singleLevel"/>
    <w:tmpl w:val="2F2D79C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62">
    <w:nsid w:val="300A3415"/>
    <w:multiLevelType w:val="singleLevel"/>
    <w:tmpl w:val="300A34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3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5">
    <w:nsid w:val="311F749C"/>
    <w:multiLevelType w:val="singleLevel"/>
    <w:tmpl w:val="311F749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66">
    <w:nsid w:val="3215EB96"/>
    <w:multiLevelType w:val="singleLevel"/>
    <w:tmpl w:val="3215EB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7">
    <w:nsid w:val="322D85CA"/>
    <w:multiLevelType w:val="singleLevel"/>
    <w:tmpl w:val="322D85C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68">
    <w:nsid w:val="3264E745"/>
    <w:multiLevelType w:val="singleLevel"/>
    <w:tmpl w:val="3264E7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9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1">
    <w:nsid w:val="32AD3375"/>
    <w:multiLevelType w:val="singleLevel"/>
    <w:tmpl w:val="32AD33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2">
    <w:nsid w:val="32BA17AD"/>
    <w:multiLevelType w:val="singleLevel"/>
    <w:tmpl w:val="32BA17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3">
    <w:nsid w:val="3315E9DF"/>
    <w:multiLevelType w:val="singleLevel"/>
    <w:tmpl w:val="3315E9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4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5">
    <w:nsid w:val="336CD42B"/>
    <w:multiLevelType w:val="singleLevel"/>
    <w:tmpl w:val="336CD4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6">
    <w:nsid w:val="33A09093"/>
    <w:multiLevelType w:val="singleLevel"/>
    <w:tmpl w:val="33A090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7">
    <w:nsid w:val="3462653D"/>
    <w:multiLevelType w:val="singleLevel"/>
    <w:tmpl w:val="346265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8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9">
    <w:nsid w:val="3664A4D1"/>
    <w:multiLevelType w:val="singleLevel"/>
    <w:tmpl w:val="3664A4D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80">
    <w:nsid w:val="37B12009"/>
    <w:multiLevelType w:val="singleLevel"/>
    <w:tmpl w:val="37B120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1">
    <w:nsid w:val="389036F6"/>
    <w:multiLevelType w:val="singleLevel"/>
    <w:tmpl w:val="389036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2">
    <w:nsid w:val="38BD5B66"/>
    <w:multiLevelType w:val="singleLevel"/>
    <w:tmpl w:val="38BD5B6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83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4">
    <w:nsid w:val="39009AF2"/>
    <w:multiLevelType w:val="singleLevel"/>
    <w:tmpl w:val="39009A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6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7">
    <w:nsid w:val="3A8860C4"/>
    <w:multiLevelType w:val="singleLevel"/>
    <w:tmpl w:val="3A8860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8">
    <w:nsid w:val="3B2861A4"/>
    <w:multiLevelType w:val="singleLevel"/>
    <w:tmpl w:val="3B2861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9">
    <w:nsid w:val="3B42FD62"/>
    <w:multiLevelType w:val="singleLevel"/>
    <w:tmpl w:val="3B42FD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1">
    <w:nsid w:val="3C5FCBCB"/>
    <w:multiLevelType w:val="singleLevel"/>
    <w:tmpl w:val="3C5FCB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2">
    <w:nsid w:val="3CB1C579"/>
    <w:multiLevelType w:val="singleLevel"/>
    <w:tmpl w:val="3CB1C5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3">
    <w:nsid w:val="3D0F1E6B"/>
    <w:multiLevelType w:val="singleLevel"/>
    <w:tmpl w:val="3D0F1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4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5">
    <w:nsid w:val="3F1717E6"/>
    <w:multiLevelType w:val="singleLevel"/>
    <w:tmpl w:val="3F1717E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96">
    <w:nsid w:val="3FA5DF97"/>
    <w:multiLevelType w:val="singleLevel"/>
    <w:tmpl w:val="3FA5DF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7">
    <w:nsid w:val="3FB2CEC3"/>
    <w:multiLevelType w:val="singleLevel"/>
    <w:tmpl w:val="3FB2CE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8">
    <w:nsid w:val="3FCD2433"/>
    <w:multiLevelType w:val="singleLevel"/>
    <w:tmpl w:val="3FCD24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9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0">
    <w:nsid w:val="40B249F9"/>
    <w:multiLevelType w:val="singleLevel"/>
    <w:tmpl w:val="40B249F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01">
    <w:nsid w:val="40F245EA"/>
    <w:multiLevelType w:val="singleLevel"/>
    <w:tmpl w:val="40F245E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02">
    <w:nsid w:val="4186D212"/>
    <w:multiLevelType w:val="singleLevel"/>
    <w:tmpl w:val="4186D2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3">
    <w:nsid w:val="4195D791"/>
    <w:multiLevelType w:val="singleLevel"/>
    <w:tmpl w:val="4195D7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4">
    <w:nsid w:val="41AA89E8"/>
    <w:multiLevelType w:val="singleLevel"/>
    <w:tmpl w:val="41AA89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5">
    <w:nsid w:val="41C656F5"/>
    <w:multiLevelType w:val="singleLevel"/>
    <w:tmpl w:val="41C656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6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7">
    <w:nsid w:val="42CE943E"/>
    <w:multiLevelType w:val="singleLevel"/>
    <w:tmpl w:val="42CE94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8">
    <w:nsid w:val="43BC03C6"/>
    <w:multiLevelType w:val="singleLevel"/>
    <w:tmpl w:val="43BC03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9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0">
    <w:nsid w:val="4415A508"/>
    <w:multiLevelType w:val="singleLevel"/>
    <w:tmpl w:val="4415A50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11">
    <w:nsid w:val="446EAEE1"/>
    <w:multiLevelType w:val="singleLevel"/>
    <w:tmpl w:val="446EAEE1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12">
    <w:nsid w:val="4497E2F8"/>
    <w:multiLevelType w:val="singleLevel"/>
    <w:tmpl w:val="4497E2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3">
    <w:nsid w:val="44EE22F7"/>
    <w:multiLevelType w:val="singleLevel"/>
    <w:tmpl w:val="44EE22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4">
    <w:nsid w:val="46A08BB8"/>
    <w:multiLevelType w:val="singleLevel"/>
    <w:tmpl w:val="46A08BB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15">
    <w:nsid w:val="485AC48A"/>
    <w:multiLevelType w:val="singleLevel"/>
    <w:tmpl w:val="485AC4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6">
    <w:nsid w:val="48D169F7"/>
    <w:multiLevelType w:val="singleLevel"/>
    <w:tmpl w:val="48D169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7">
    <w:nsid w:val="49F13196"/>
    <w:multiLevelType w:val="singleLevel"/>
    <w:tmpl w:val="49F131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8">
    <w:nsid w:val="4A1E1A18"/>
    <w:multiLevelType w:val="singleLevel"/>
    <w:tmpl w:val="4A1E1A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9">
    <w:nsid w:val="4A3B112B"/>
    <w:multiLevelType w:val="singleLevel"/>
    <w:tmpl w:val="4A3B11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0">
    <w:nsid w:val="4A487046"/>
    <w:multiLevelType w:val="singleLevel"/>
    <w:tmpl w:val="4A4870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1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2">
    <w:nsid w:val="4A5718B2"/>
    <w:multiLevelType w:val="singleLevel"/>
    <w:tmpl w:val="4A5718B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23">
    <w:nsid w:val="4ACAF395"/>
    <w:multiLevelType w:val="singleLevel"/>
    <w:tmpl w:val="4ACAF3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4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5">
    <w:nsid w:val="4B74B076"/>
    <w:multiLevelType w:val="singleLevel"/>
    <w:tmpl w:val="4B74B0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6">
    <w:nsid w:val="4B98F436"/>
    <w:multiLevelType w:val="singleLevel"/>
    <w:tmpl w:val="4B98F43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27">
    <w:nsid w:val="4C1BAE26"/>
    <w:multiLevelType w:val="singleLevel"/>
    <w:tmpl w:val="4C1BAE2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28">
    <w:nsid w:val="4C3D7A74"/>
    <w:multiLevelType w:val="singleLevel"/>
    <w:tmpl w:val="4C3D7A7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29">
    <w:nsid w:val="4C7B9017"/>
    <w:multiLevelType w:val="singleLevel"/>
    <w:tmpl w:val="4C7B90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0">
    <w:nsid w:val="4CAFA515"/>
    <w:multiLevelType w:val="singleLevel"/>
    <w:tmpl w:val="4CAFA5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1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2">
    <w:nsid w:val="4D0992DE"/>
    <w:multiLevelType w:val="singleLevel"/>
    <w:tmpl w:val="4D0992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3">
    <w:nsid w:val="4D297448"/>
    <w:multiLevelType w:val="singleLevel"/>
    <w:tmpl w:val="4D297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5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6">
    <w:nsid w:val="4D94DA66"/>
    <w:multiLevelType w:val="singleLevel"/>
    <w:tmpl w:val="4D94DA6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7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8">
    <w:nsid w:val="4EA76503"/>
    <w:multiLevelType w:val="singleLevel"/>
    <w:tmpl w:val="4EA7650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9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0">
    <w:nsid w:val="4F704EFF"/>
    <w:multiLevelType w:val="singleLevel"/>
    <w:tmpl w:val="4F704E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1">
    <w:nsid w:val="4F84D42E"/>
    <w:multiLevelType w:val="singleLevel"/>
    <w:tmpl w:val="4F84D4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2">
    <w:nsid w:val="4FA7FC34"/>
    <w:multiLevelType w:val="singleLevel"/>
    <w:tmpl w:val="4FA7FC3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43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4">
    <w:nsid w:val="4FC06537"/>
    <w:multiLevelType w:val="singleLevel"/>
    <w:tmpl w:val="4FC065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5">
    <w:nsid w:val="5119A603"/>
    <w:multiLevelType w:val="singleLevel"/>
    <w:tmpl w:val="5119A6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6">
    <w:nsid w:val="51C4BC33"/>
    <w:multiLevelType w:val="singleLevel"/>
    <w:tmpl w:val="51C4BC3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47">
    <w:nsid w:val="531619AC"/>
    <w:multiLevelType w:val="singleLevel"/>
    <w:tmpl w:val="53161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8">
    <w:nsid w:val="532FCC4A"/>
    <w:multiLevelType w:val="singleLevel"/>
    <w:tmpl w:val="532FCC4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49">
    <w:nsid w:val="53931333"/>
    <w:multiLevelType w:val="singleLevel"/>
    <w:tmpl w:val="539313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0">
    <w:nsid w:val="54134035"/>
    <w:multiLevelType w:val="singleLevel"/>
    <w:tmpl w:val="541340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1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2">
    <w:nsid w:val="553D3464"/>
    <w:multiLevelType w:val="singleLevel"/>
    <w:tmpl w:val="553D346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53">
    <w:nsid w:val="5626B241"/>
    <w:multiLevelType w:val="singleLevel"/>
    <w:tmpl w:val="5626B2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4">
    <w:nsid w:val="568750A4"/>
    <w:multiLevelType w:val="singleLevel"/>
    <w:tmpl w:val="56875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5">
    <w:nsid w:val="577016B9"/>
    <w:multiLevelType w:val="singleLevel"/>
    <w:tmpl w:val="577016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6">
    <w:nsid w:val="57D7D3A6"/>
    <w:multiLevelType w:val="singleLevel"/>
    <w:tmpl w:val="57D7D3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7">
    <w:nsid w:val="57DED440"/>
    <w:multiLevelType w:val="singleLevel"/>
    <w:tmpl w:val="57DED4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9">
    <w:nsid w:val="588B654D"/>
    <w:multiLevelType w:val="singleLevel"/>
    <w:tmpl w:val="588B65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0">
    <w:nsid w:val="58D3E832"/>
    <w:multiLevelType w:val="singleLevel"/>
    <w:tmpl w:val="58D3E8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1">
    <w:nsid w:val="598DAF6D"/>
    <w:multiLevelType w:val="singleLevel"/>
    <w:tmpl w:val="598DAF6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6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5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6">
    <w:nsid w:val="5A9EB8F4"/>
    <w:multiLevelType w:val="singleLevel"/>
    <w:tmpl w:val="5A9EB8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7">
    <w:nsid w:val="5AF675B9"/>
    <w:multiLevelType w:val="singleLevel"/>
    <w:tmpl w:val="5AF675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8">
    <w:nsid w:val="5B316E3C"/>
    <w:multiLevelType w:val="singleLevel"/>
    <w:tmpl w:val="5B316E3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69">
    <w:nsid w:val="5CFE3973"/>
    <w:multiLevelType w:val="singleLevel"/>
    <w:tmpl w:val="5CFE39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1">
    <w:nsid w:val="5E549096"/>
    <w:multiLevelType w:val="singleLevel"/>
    <w:tmpl w:val="5E5490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2">
    <w:nsid w:val="5E54D66B"/>
    <w:multiLevelType w:val="singleLevel"/>
    <w:tmpl w:val="5E54D6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3">
    <w:nsid w:val="5E93CED7"/>
    <w:multiLevelType w:val="singleLevel"/>
    <w:tmpl w:val="5E93CE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4">
    <w:nsid w:val="5EFCBBDA"/>
    <w:multiLevelType w:val="singleLevel"/>
    <w:tmpl w:val="5EFCBB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5">
    <w:nsid w:val="5F098F1B"/>
    <w:multiLevelType w:val="singleLevel"/>
    <w:tmpl w:val="5F098F1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76">
    <w:nsid w:val="5FB3A0AC"/>
    <w:multiLevelType w:val="singleLevel"/>
    <w:tmpl w:val="5FB3A0A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77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8">
    <w:nsid w:val="5FFFB1A7"/>
    <w:multiLevelType w:val="singleLevel"/>
    <w:tmpl w:val="5FFFB1A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79">
    <w:nsid w:val="60382F6E"/>
    <w:multiLevelType w:val="singleLevel"/>
    <w:tmpl w:val="60382F6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80">
    <w:nsid w:val="603A41D5"/>
    <w:multiLevelType w:val="singleLevel"/>
    <w:tmpl w:val="603A4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1">
    <w:nsid w:val="610EFE5C"/>
    <w:multiLevelType w:val="singleLevel"/>
    <w:tmpl w:val="610EFE5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82">
    <w:nsid w:val="61AEA9B7"/>
    <w:multiLevelType w:val="singleLevel"/>
    <w:tmpl w:val="61AEA9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3">
    <w:nsid w:val="61B89BA7"/>
    <w:multiLevelType w:val="singleLevel"/>
    <w:tmpl w:val="61B89B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5">
    <w:nsid w:val="63645CC9"/>
    <w:multiLevelType w:val="singleLevel"/>
    <w:tmpl w:val="63645C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6">
    <w:nsid w:val="64574ED8"/>
    <w:multiLevelType w:val="singleLevel"/>
    <w:tmpl w:val="64574ED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87">
    <w:nsid w:val="64B5E6EF"/>
    <w:multiLevelType w:val="singleLevel"/>
    <w:tmpl w:val="64B5E6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8">
    <w:nsid w:val="651422BE"/>
    <w:multiLevelType w:val="singleLevel"/>
    <w:tmpl w:val="651422B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89">
    <w:nsid w:val="651AF6BB"/>
    <w:multiLevelType w:val="singleLevel"/>
    <w:tmpl w:val="651AF6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0">
    <w:nsid w:val="65CD0074"/>
    <w:multiLevelType w:val="singleLevel"/>
    <w:tmpl w:val="65CD007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91">
    <w:nsid w:val="664B0323"/>
    <w:multiLevelType w:val="singleLevel"/>
    <w:tmpl w:val="664B03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2">
    <w:nsid w:val="6764C469"/>
    <w:multiLevelType w:val="singleLevel"/>
    <w:tmpl w:val="6764C4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3">
    <w:nsid w:val="67D3EE7D"/>
    <w:multiLevelType w:val="singleLevel"/>
    <w:tmpl w:val="67D3EE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4">
    <w:nsid w:val="68B298F7"/>
    <w:multiLevelType w:val="singleLevel"/>
    <w:tmpl w:val="68B298F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95">
    <w:nsid w:val="69484477"/>
    <w:multiLevelType w:val="singleLevel"/>
    <w:tmpl w:val="694844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6">
    <w:nsid w:val="698BD973"/>
    <w:multiLevelType w:val="singleLevel"/>
    <w:tmpl w:val="698BD973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97">
    <w:nsid w:val="69DB512B"/>
    <w:multiLevelType w:val="singleLevel"/>
    <w:tmpl w:val="69DB51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8">
    <w:nsid w:val="6AABDF48"/>
    <w:multiLevelType w:val="singleLevel"/>
    <w:tmpl w:val="6AABDF4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99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0">
    <w:nsid w:val="6B20502E"/>
    <w:multiLevelType w:val="singleLevel"/>
    <w:tmpl w:val="6B205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1">
    <w:nsid w:val="6B293770"/>
    <w:multiLevelType w:val="singleLevel"/>
    <w:tmpl w:val="6B2937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2">
    <w:nsid w:val="6C05E8B2"/>
    <w:multiLevelType w:val="singleLevel"/>
    <w:tmpl w:val="6C05E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3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4">
    <w:nsid w:val="6C6B92AA"/>
    <w:multiLevelType w:val="singleLevel"/>
    <w:tmpl w:val="6C6B92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5">
    <w:nsid w:val="6C740873"/>
    <w:multiLevelType w:val="singleLevel"/>
    <w:tmpl w:val="6C7408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6">
    <w:nsid w:val="6D423078"/>
    <w:multiLevelType w:val="singleLevel"/>
    <w:tmpl w:val="6D42307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07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8">
    <w:nsid w:val="6EA3DCF1"/>
    <w:multiLevelType w:val="singleLevel"/>
    <w:tmpl w:val="6EA3DC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9">
    <w:nsid w:val="6EEF45DF"/>
    <w:multiLevelType w:val="singleLevel"/>
    <w:tmpl w:val="6EEF45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0">
    <w:nsid w:val="6F600250"/>
    <w:multiLevelType w:val="singleLevel"/>
    <w:tmpl w:val="6F6002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1">
    <w:nsid w:val="6FAFF6A1"/>
    <w:multiLevelType w:val="singleLevel"/>
    <w:tmpl w:val="6FAFF6A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1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3">
    <w:nsid w:val="70381596"/>
    <w:multiLevelType w:val="singleLevel"/>
    <w:tmpl w:val="703815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4">
    <w:nsid w:val="70AE371C"/>
    <w:multiLevelType w:val="singleLevel"/>
    <w:tmpl w:val="70AE3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5">
    <w:nsid w:val="712D2BFC"/>
    <w:multiLevelType w:val="singleLevel"/>
    <w:tmpl w:val="712D2B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6">
    <w:nsid w:val="71564423"/>
    <w:multiLevelType w:val="singleLevel"/>
    <w:tmpl w:val="715644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7">
    <w:nsid w:val="72183CF9"/>
    <w:multiLevelType w:val="singleLevel"/>
    <w:tmpl w:val="72183C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18">
    <w:nsid w:val="724BD372"/>
    <w:multiLevelType w:val="singleLevel"/>
    <w:tmpl w:val="724BD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9">
    <w:nsid w:val="72D8DA4C"/>
    <w:multiLevelType w:val="singleLevel"/>
    <w:tmpl w:val="72D8DA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0">
    <w:nsid w:val="72E803E3"/>
    <w:multiLevelType w:val="singleLevel"/>
    <w:tmpl w:val="72E803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1">
    <w:nsid w:val="7321C756"/>
    <w:multiLevelType w:val="singleLevel"/>
    <w:tmpl w:val="7321C7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2">
    <w:nsid w:val="746DB97C"/>
    <w:multiLevelType w:val="singleLevel"/>
    <w:tmpl w:val="746DB9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4">
    <w:nsid w:val="75C77F0D"/>
    <w:multiLevelType w:val="singleLevel"/>
    <w:tmpl w:val="75C77F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5">
    <w:nsid w:val="75D92A5D"/>
    <w:multiLevelType w:val="singleLevel"/>
    <w:tmpl w:val="75D92A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6">
    <w:nsid w:val="761AFD5F"/>
    <w:multiLevelType w:val="singleLevel"/>
    <w:tmpl w:val="761AFD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7">
    <w:nsid w:val="7657892B"/>
    <w:multiLevelType w:val="singleLevel"/>
    <w:tmpl w:val="7657892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28">
    <w:nsid w:val="76A26DF9"/>
    <w:multiLevelType w:val="singleLevel"/>
    <w:tmpl w:val="76A26D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9">
    <w:nsid w:val="773C851D"/>
    <w:multiLevelType w:val="singleLevel"/>
    <w:tmpl w:val="773C851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30">
    <w:nsid w:val="77633216"/>
    <w:multiLevelType w:val="singleLevel"/>
    <w:tmpl w:val="7763321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3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2">
    <w:nsid w:val="7815FD7C"/>
    <w:multiLevelType w:val="singleLevel"/>
    <w:tmpl w:val="7815FD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3">
    <w:nsid w:val="7952E711"/>
    <w:multiLevelType w:val="singleLevel"/>
    <w:tmpl w:val="7952E7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5">
    <w:nsid w:val="7A62A804"/>
    <w:multiLevelType w:val="singleLevel"/>
    <w:tmpl w:val="7A62A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6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7">
    <w:nsid w:val="7B5EF1B4"/>
    <w:multiLevelType w:val="singleLevel"/>
    <w:tmpl w:val="7B5EF1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9">
    <w:nsid w:val="7DEC2089"/>
    <w:multiLevelType w:val="singleLevel"/>
    <w:tmpl w:val="7DEC208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40">
    <w:nsid w:val="7F5F03EB"/>
    <w:multiLevelType w:val="singleLevel"/>
    <w:tmpl w:val="7F5F03E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41">
    <w:nsid w:val="7FA228FC"/>
    <w:multiLevelType w:val="singleLevel"/>
    <w:tmpl w:val="7FA228FC"/>
    <w:lvl w:ilvl="0" w:tentative="0">
      <w:start w:val="2"/>
      <w:numFmt w:val="lowerLetter"/>
      <w:lvlText w:val="%1."/>
      <w:lvlJc w:val="left"/>
      <w:rPr>
        <w:color w:val="3370FF"/>
      </w:rPr>
    </w:lvl>
  </w:abstractNum>
  <w:num w:numId="1">
    <w:abstractNumId w:val="263"/>
  </w:num>
  <w:num w:numId="2">
    <w:abstractNumId w:val="167"/>
  </w:num>
  <w:num w:numId="3">
    <w:abstractNumId w:val="462"/>
  </w:num>
  <w:num w:numId="4">
    <w:abstractNumId w:val="136"/>
  </w:num>
  <w:num w:numId="5">
    <w:abstractNumId w:val="113"/>
  </w:num>
  <w:num w:numId="6">
    <w:abstractNumId w:val="273"/>
  </w:num>
  <w:num w:numId="7">
    <w:abstractNumId w:val="344"/>
  </w:num>
  <w:num w:numId="8">
    <w:abstractNumId w:val="517"/>
  </w:num>
  <w:num w:numId="9">
    <w:abstractNumId w:val="266"/>
  </w:num>
  <w:num w:numId="10">
    <w:abstractNumId w:val="35"/>
  </w:num>
  <w:num w:numId="11">
    <w:abstractNumId w:val="351"/>
  </w:num>
  <w:num w:numId="12">
    <w:abstractNumId w:val="464"/>
  </w:num>
  <w:num w:numId="13">
    <w:abstractNumId w:val="157"/>
  </w:num>
  <w:num w:numId="14">
    <w:abstractNumId w:val="434"/>
  </w:num>
  <w:num w:numId="15">
    <w:abstractNumId w:val="246"/>
  </w:num>
  <w:num w:numId="16">
    <w:abstractNumId w:val="339"/>
  </w:num>
  <w:num w:numId="17">
    <w:abstractNumId w:val="194"/>
  </w:num>
  <w:num w:numId="18">
    <w:abstractNumId w:val="185"/>
  </w:num>
  <w:num w:numId="19">
    <w:abstractNumId w:val="56"/>
  </w:num>
  <w:num w:numId="20">
    <w:abstractNumId w:val="427"/>
  </w:num>
  <w:num w:numId="21">
    <w:abstractNumId w:val="479"/>
  </w:num>
  <w:num w:numId="22">
    <w:abstractNumId w:val="293"/>
  </w:num>
  <w:num w:numId="23">
    <w:abstractNumId w:val="414"/>
  </w:num>
  <w:num w:numId="24">
    <w:abstractNumId w:val="106"/>
  </w:num>
  <w:num w:numId="25">
    <w:abstractNumId w:val="538"/>
  </w:num>
  <w:num w:numId="26">
    <w:abstractNumId w:val="531"/>
  </w:num>
  <w:num w:numId="27">
    <w:abstractNumId w:val="132"/>
  </w:num>
  <w:num w:numId="28">
    <w:abstractNumId w:val="484"/>
  </w:num>
  <w:num w:numId="29">
    <w:abstractNumId w:val="36"/>
  </w:num>
  <w:num w:numId="30">
    <w:abstractNumId w:val="385"/>
  </w:num>
  <w:num w:numId="31">
    <w:abstractNumId w:val="9"/>
  </w:num>
  <w:num w:numId="32">
    <w:abstractNumId w:val="458"/>
  </w:num>
  <w:num w:numId="33">
    <w:abstractNumId w:val="539"/>
  </w:num>
  <w:num w:numId="34">
    <w:abstractNumId w:val="3"/>
  </w:num>
  <w:num w:numId="35">
    <w:abstractNumId w:val="338"/>
  </w:num>
  <w:num w:numId="36">
    <w:abstractNumId w:val="436"/>
  </w:num>
  <w:num w:numId="37">
    <w:abstractNumId w:val="250"/>
  </w:num>
  <w:num w:numId="38">
    <w:abstractNumId w:val="205"/>
  </w:num>
  <w:num w:numId="39">
    <w:abstractNumId w:val="364"/>
  </w:num>
  <w:num w:numId="40">
    <w:abstractNumId w:val="534"/>
  </w:num>
  <w:num w:numId="41">
    <w:abstractNumId w:val="122"/>
  </w:num>
  <w:num w:numId="42">
    <w:abstractNumId w:val="32"/>
  </w:num>
  <w:num w:numId="43">
    <w:abstractNumId w:val="116"/>
  </w:num>
  <w:num w:numId="44">
    <w:abstractNumId w:val="470"/>
  </w:num>
  <w:num w:numId="45">
    <w:abstractNumId w:val="8"/>
  </w:num>
  <w:num w:numId="46">
    <w:abstractNumId w:val="323"/>
  </w:num>
  <w:num w:numId="47">
    <w:abstractNumId w:val="22"/>
  </w:num>
  <w:num w:numId="48">
    <w:abstractNumId w:val="478"/>
  </w:num>
  <w:num w:numId="49">
    <w:abstractNumId w:val="523"/>
  </w:num>
  <w:num w:numId="50">
    <w:abstractNumId w:val="428"/>
  </w:num>
  <w:num w:numId="51">
    <w:abstractNumId w:val="367"/>
  </w:num>
  <w:num w:numId="52">
    <w:abstractNumId w:val="490"/>
  </w:num>
  <w:num w:numId="53">
    <w:abstractNumId w:val="279"/>
  </w:num>
  <w:num w:numId="54">
    <w:abstractNumId w:val="288"/>
  </w:num>
  <w:num w:numId="55">
    <w:abstractNumId w:val="184"/>
  </w:num>
  <w:num w:numId="56">
    <w:abstractNumId w:val="370"/>
  </w:num>
  <w:num w:numId="57">
    <w:abstractNumId w:val="330"/>
  </w:num>
  <w:num w:numId="58">
    <w:abstractNumId w:val="235"/>
  </w:num>
  <w:num w:numId="59">
    <w:abstractNumId w:val="337"/>
  </w:num>
  <w:num w:numId="60">
    <w:abstractNumId w:val="111"/>
  </w:num>
  <w:num w:numId="61">
    <w:abstractNumId w:val="400"/>
  </w:num>
  <w:num w:numId="62">
    <w:abstractNumId w:val="297"/>
  </w:num>
  <w:num w:numId="63">
    <w:abstractNumId w:val="269"/>
  </w:num>
  <w:num w:numId="64">
    <w:abstractNumId w:val="142"/>
  </w:num>
  <w:num w:numId="65">
    <w:abstractNumId w:val="304"/>
  </w:num>
  <w:num w:numId="66">
    <w:abstractNumId w:val="390"/>
  </w:num>
  <w:num w:numId="67">
    <w:abstractNumId w:val="70"/>
  </w:num>
  <w:num w:numId="68">
    <w:abstractNumId w:val="248"/>
  </w:num>
  <w:num w:numId="69">
    <w:abstractNumId w:val="363"/>
  </w:num>
  <w:num w:numId="70">
    <w:abstractNumId w:val="260"/>
  </w:num>
  <w:num w:numId="71">
    <w:abstractNumId w:val="318"/>
  </w:num>
  <w:num w:numId="72">
    <w:abstractNumId w:val="512"/>
  </w:num>
  <w:num w:numId="73">
    <w:abstractNumId w:val="214"/>
  </w:num>
  <w:num w:numId="74">
    <w:abstractNumId w:val="149"/>
  </w:num>
  <w:num w:numId="75">
    <w:abstractNumId w:val="69"/>
  </w:num>
  <w:num w:numId="76">
    <w:abstractNumId w:val="530"/>
  </w:num>
  <w:num w:numId="77">
    <w:abstractNumId w:val="188"/>
  </w:num>
  <w:num w:numId="78">
    <w:abstractNumId w:val="115"/>
  </w:num>
  <w:num w:numId="79">
    <w:abstractNumId w:val="361"/>
  </w:num>
  <w:num w:numId="80">
    <w:abstractNumId w:val="218"/>
  </w:num>
  <w:num w:numId="81">
    <w:abstractNumId w:val="49"/>
  </w:num>
  <w:num w:numId="82">
    <w:abstractNumId w:val="463"/>
  </w:num>
  <w:num w:numId="83">
    <w:abstractNumId w:val="129"/>
  </w:num>
  <w:num w:numId="84">
    <w:abstractNumId w:val="105"/>
  </w:num>
  <w:num w:numId="85">
    <w:abstractNumId w:val="38"/>
  </w:num>
  <w:num w:numId="86">
    <w:abstractNumId w:val="60"/>
  </w:num>
  <w:num w:numId="87">
    <w:abstractNumId w:val="91"/>
  </w:num>
  <w:num w:numId="88">
    <w:abstractNumId w:val="34"/>
  </w:num>
  <w:num w:numId="89">
    <w:abstractNumId w:val="327"/>
  </w:num>
  <w:num w:numId="90">
    <w:abstractNumId w:val="130"/>
  </w:num>
  <w:num w:numId="91">
    <w:abstractNumId w:val="309"/>
  </w:num>
  <w:num w:numId="92">
    <w:abstractNumId w:val="171"/>
  </w:num>
  <w:num w:numId="93">
    <w:abstractNumId w:val="494"/>
  </w:num>
  <w:num w:numId="94">
    <w:abstractNumId w:val="0"/>
  </w:num>
  <w:num w:numId="95">
    <w:abstractNumId w:val="126"/>
  </w:num>
  <w:num w:numId="96">
    <w:abstractNumId w:val="247"/>
  </w:num>
  <w:num w:numId="97">
    <w:abstractNumId w:val="431"/>
  </w:num>
  <w:num w:numId="98">
    <w:abstractNumId w:val="302"/>
  </w:num>
  <w:num w:numId="99">
    <w:abstractNumId w:val="54"/>
  </w:num>
  <w:num w:numId="100">
    <w:abstractNumId w:val="204"/>
  </w:num>
  <w:num w:numId="101">
    <w:abstractNumId w:val="324"/>
  </w:num>
  <w:num w:numId="102">
    <w:abstractNumId w:val="421"/>
  </w:num>
  <w:num w:numId="103">
    <w:abstractNumId w:val="90"/>
  </w:num>
  <w:num w:numId="104">
    <w:abstractNumId w:val="481"/>
  </w:num>
  <w:num w:numId="105">
    <w:abstractNumId w:val="4"/>
  </w:num>
  <w:num w:numId="106">
    <w:abstractNumId w:val="65"/>
  </w:num>
  <w:num w:numId="107">
    <w:abstractNumId w:val="139"/>
  </w:num>
  <w:num w:numId="108">
    <w:abstractNumId w:val="245"/>
  </w:num>
  <w:num w:numId="109">
    <w:abstractNumId w:val="477"/>
  </w:num>
  <w:num w:numId="110">
    <w:abstractNumId w:val="241"/>
  </w:num>
  <w:num w:numId="111">
    <w:abstractNumId w:val="451"/>
  </w:num>
  <w:num w:numId="112">
    <w:abstractNumId w:val="334"/>
  </w:num>
  <w:num w:numId="113">
    <w:abstractNumId w:val="46"/>
  </w:num>
  <w:num w:numId="114">
    <w:abstractNumId w:val="272"/>
  </w:num>
  <w:num w:numId="115">
    <w:abstractNumId w:val="64"/>
  </w:num>
  <w:num w:numId="116">
    <w:abstractNumId w:val="352"/>
  </w:num>
  <w:num w:numId="117">
    <w:abstractNumId w:val="446"/>
  </w:num>
  <w:num w:numId="118">
    <w:abstractNumId w:val="55"/>
  </w:num>
  <w:num w:numId="119">
    <w:abstractNumId w:val="342"/>
  </w:num>
  <w:num w:numId="120">
    <w:abstractNumId w:val="401"/>
  </w:num>
  <w:num w:numId="121">
    <w:abstractNumId w:val="435"/>
  </w:num>
  <w:num w:numId="122">
    <w:abstractNumId w:val="443"/>
  </w:num>
  <w:num w:numId="123">
    <w:abstractNumId w:val="335"/>
  </w:num>
  <w:num w:numId="124">
    <w:abstractNumId w:val="216"/>
  </w:num>
  <w:num w:numId="125">
    <w:abstractNumId w:val="61"/>
  </w:num>
  <w:num w:numId="126">
    <w:abstractNumId w:val="386"/>
  </w:num>
  <w:num w:numId="127">
    <w:abstractNumId w:val="399"/>
  </w:num>
  <w:num w:numId="128">
    <w:abstractNumId w:val="290"/>
  </w:num>
  <w:num w:numId="129">
    <w:abstractNumId w:val="506"/>
  </w:num>
  <w:num w:numId="130">
    <w:abstractNumId w:val="210"/>
  </w:num>
  <w:num w:numId="131">
    <w:abstractNumId w:val="284"/>
  </w:num>
  <w:num w:numId="132">
    <w:abstractNumId w:val="223"/>
  </w:num>
  <w:num w:numId="133">
    <w:abstractNumId w:val="238"/>
  </w:num>
  <w:num w:numId="134">
    <w:abstractNumId w:val="406"/>
  </w:num>
  <w:num w:numId="135">
    <w:abstractNumId w:val="244"/>
  </w:num>
  <w:num w:numId="136">
    <w:abstractNumId w:val="42"/>
  </w:num>
  <w:num w:numId="137">
    <w:abstractNumId w:val="237"/>
  </w:num>
  <w:num w:numId="138">
    <w:abstractNumId w:val="265"/>
  </w:num>
  <w:num w:numId="139">
    <w:abstractNumId w:val="160"/>
  </w:num>
  <w:num w:numId="140">
    <w:abstractNumId w:val="383"/>
  </w:num>
  <w:num w:numId="141">
    <w:abstractNumId w:val="499"/>
  </w:num>
  <w:num w:numId="142">
    <w:abstractNumId w:val="189"/>
  </w:num>
  <w:num w:numId="143">
    <w:abstractNumId w:val="89"/>
  </w:num>
  <w:num w:numId="144">
    <w:abstractNumId w:val="104"/>
  </w:num>
  <w:num w:numId="145">
    <w:abstractNumId w:val="282"/>
  </w:num>
  <w:num w:numId="146">
    <w:abstractNumId w:val="110"/>
  </w:num>
  <w:num w:numId="147">
    <w:abstractNumId w:val="343"/>
  </w:num>
  <w:num w:numId="148">
    <w:abstractNumId w:val="424"/>
  </w:num>
  <w:num w:numId="149">
    <w:abstractNumId w:val="109"/>
  </w:num>
  <w:num w:numId="150">
    <w:abstractNumId w:val="394"/>
  </w:num>
  <w:num w:numId="151">
    <w:abstractNumId w:val="326"/>
  </w:num>
  <w:num w:numId="152">
    <w:abstractNumId w:val="310"/>
  </w:num>
  <w:num w:numId="153">
    <w:abstractNumId w:val="253"/>
  </w:num>
  <w:num w:numId="154">
    <w:abstractNumId w:val="378"/>
  </w:num>
  <w:num w:numId="155">
    <w:abstractNumId w:val="141"/>
  </w:num>
  <w:num w:numId="156">
    <w:abstractNumId w:val="442"/>
  </w:num>
  <w:num w:numId="157">
    <w:abstractNumId w:val="349"/>
  </w:num>
  <w:num w:numId="158">
    <w:abstractNumId w:val="234"/>
  </w:num>
  <w:num w:numId="159">
    <w:abstractNumId w:val="83"/>
  </w:num>
  <w:num w:numId="160">
    <w:abstractNumId w:val="346"/>
  </w:num>
  <w:num w:numId="161">
    <w:abstractNumId w:val="503"/>
  </w:num>
  <w:num w:numId="162">
    <w:abstractNumId w:val="439"/>
  </w:num>
  <w:num w:numId="163">
    <w:abstractNumId w:val="465"/>
  </w:num>
  <w:num w:numId="164">
    <w:abstractNumId w:val="124"/>
  </w:num>
  <w:num w:numId="165">
    <w:abstractNumId w:val="374"/>
  </w:num>
  <w:num w:numId="166">
    <w:abstractNumId w:val="222"/>
  </w:num>
  <w:num w:numId="167">
    <w:abstractNumId w:val="329"/>
  </w:num>
  <w:num w:numId="168">
    <w:abstractNumId w:val="10"/>
  </w:num>
  <w:num w:numId="169">
    <w:abstractNumId w:val="101"/>
  </w:num>
  <w:num w:numId="170">
    <w:abstractNumId w:val="305"/>
  </w:num>
  <w:num w:numId="171">
    <w:abstractNumId w:val="438"/>
  </w:num>
  <w:num w:numId="172">
    <w:abstractNumId w:val="488"/>
  </w:num>
  <w:num w:numId="173">
    <w:abstractNumId w:val="118"/>
  </w:num>
  <w:num w:numId="174">
    <w:abstractNumId w:val="62"/>
  </w:num>
  <w:num w:numId="175">
    <w:abstractNumId w:val="319"/>
  </w:num>
  <w:num w:numId="176">
    <w:abstractNumId w:val="254"/>
  </w:num>
  <w:num w:numId="177">
    <w:abstractNumId w:val="119"/>
  </w:num>
  <w:num w:numId="178">
    <w:abstractNumId w:val="108"/>
  </w:num>
  <w:num w:numId="179">
    <w:abstractNumId w:val="287"/>
  </w:num>
  <w:num w:numId="180">
    <w:abstractNumId w:val="296"/>
  </w:num>
  <w:num w:numId="181">
    <w:abstractNumId w:val="379"/>
  </w:num>
  <w:num w:numId="182">
    <w:abstractNumId w:val="267"/>
  </w:num>
  <w:num w:numId="183">
    <w:abstractNumId w:val="50"/>
  </w:num>
  <w:num w:numId="184">
    <w:abstractNumId w:val="461"/>
  </w:num>
  <w:num w:numId="185">
    <w:abstractNumId w:val="67"/>
  </w:num>
  <w:num w:numId="186">
    <w:abstractNumId w:val="29"/>
  </w:num>
  <w:num w:numId="187">
    <w:abstractNumId w:val="437"/>
  </w:num>
  <w:num w:numId="188">
    <w:abstractNumId w:val="58"/>
  </w:num>
  <w:num w:numId="189">
    <w:abstractNumId w:val="281"/>
  </w:num>
  <w:num w:numId="190">
    <w:abstractNumId w:val="233"/>
  </w:num>
  <w:num w:numId="191">
    <w:abstractNumId w:val="57"/>
  </w:num>
  <w:num w:numId="192">
    <w:abstractNumId w:val="41"/>
  </w:num>
  <w:num w:numId="193">
    <w:abstractNumId w:val="164"/>
  </w:num>
  <w:num w:numId="194">
    <w:abstractNumId w:val="93"/>
  </w:num>
  <w:num w:numId="195">
    <w:abstractNumId w:val="411"/>
  </w:num>
  <w:num w:numId="196">
    <w:abstractNumId w:val="152"/>
  </w:num>
  <w:num w:numId="197">
    <w:abstractNumId w:val="212"/>
  </w:num>
  <w:num w:numId="198">
    <w:abstractNumId w:val="217"/>
  </w:num>
  <w:num w:numId="199">
    <w:abstractNumId w:val="369"/>
  </w:num>
  <w:num w:numId="200">
    <w:abstractNumId w:val="243"/>
  </w:num>
  <w:num w:numId="201">
    <w:abstractNumId w:val="71"/>
  </w:num>
  <w:num w:numId="202">
    <w:abstractNumId w:val="409"/>
  </w:num>
  <w:num w:numId="203">
    <w:abstractNumId w:val="161"/>
  </w:num>
  <w:num w:numId="204">
    <w:abstractNumId w:val="536"/>
  </w:num>
  <w:num w:numId="205">
    <w:abstractNumId w:val="190"/>
  </w:num>
  <w:num w:numId="206">
    <w:abstractNumId w:val="37"/>
  </w:num>
  <w:num w:numId="207">
    <w:abstractNumId w:val="365"/>
  </w:num>
  <w:num w:numId="208">
    <w:abstractNumId w:val="274"/>
  </w:num>
  <w:num w:numId="209">
    <w:abstractNumId w:val="355"/>
  </w:num>
  <w:num w:numId="210">
    <w:abstractNumId w:val="95"/>
  </w:num>
  <w:num w:numId="211">
    <w:abstractNumId w:val="475"/>
  </w:num>
  <w:num w:numId="212">
    <w:abstractNumId w:val="81"/>
  </w:num>
  <w:num w:numId="213">
    <w:abstractNumId w:val="252"/>
  </w:num>
  <w:num w:numId="214">
    <w:abstractNumId w:val="150"/>
  </w:num>
  <w:num w:numId="215">
    <w:abstractNumId w:val="268"/>
  </w:num>
  <w:num w:numId="216">
    <w:abstractNumId w:val="457"/>
  </w:num>
  <w:num w:numId="217">
    <w:abstractNumId w:val="315"/>
  </w:num>
  <w:num w:numId="218">
    <w:abstractNumId w:val="454"/>
  </w:num>
  <w:num w:numId="219">
    <w:abstractNumId w:val="15"/>
  </w:num>
  <w:num w:numId="220">
    <w:abstractNumId w:val="529"/>
  </w:num>
  <w:num w:numId="221">
    <w:abstractNumId w:val="195"/>
  </w:num>
  <w:num w:numId="222">
    <w:abstractNumId w:val="31"/>
  </w:num>
  <w:num w:numId="223">
    <w:abstractNumId w:val="196"/>
  </w:num>
  <w:num w:numId="224">
    <w:abstractNumId w:val="197"/>
  </w:num>
  <w:num w:numId="225">
    <w:abstractNumId w:val="177"/>
  </w:num>
  <w:num w:numId="226">
    <w:abstractNumId w:val="220"/>
  </w:num>
  <w:num w:numId="227">
    <w:abstractNumId w:val="514"/>
  </w:num>
  <w:num w:numId="228">
    <w:abstractNumId w:val="175"/>
  </w:num>
  <w:num w:numId="229">
    <w:abstractNumId w:val="262"/>
  </w:num>
  <w:num w:numId="230">
    <w:abstractNumId w:val="300"/>
  </w:num>
  <w:num w:numId="231">
    <w:abstractNumId w:val="98"/>
  </w:num>
  <w:num w:numId="232">
    <w:abstractNumId w:val="340"/>
  </w:num>
  <w:num w:numId="233">
    <w:abstractNumId w:val="275"/>
  </w:num>
  <w:num w:numId="234">
    <w:abstractNumId w:val="289"/>
  </w:num>
  <w:num w:numId="235">
    <w:abstractNumId w:val="507"/>
  </w:num>
  <w:num w:numId="236">
    <w:abstractNumId w:val="486"/>
  </w:num>
  <w:num w:numId="237">
    <w:abstractNumId w:val="277"/>
  </w:num>
  <w:num w:numId="238">
    <w:abstractNumId w:val="78"/>
  </w:num>
  <w:num w:numId="239">
    <w:abstractNumId w:val="528"/>
  </w:num>
  <w:num w:numId="240">
    <w:abstractNumId w:val="156"/>
  </w:num>
  <w:num w:numId="241">
    <w:abstractNumId w:val="53"/>
  </w:num>
  <w:num w:numId="242">
    <w:abstractNumId w:val="143"/>
  </w:num>
  <w:num w:numId="243">
    <w:abstractNumId w:val="114"/>
  </w:num>
  <w:num w:numId="244">
    <w:abstractNumId w:val="82"/>
  </w:num>
  <w:num w:numId="245">
    <w:abstractNumId w:val="102"/>
  </w:num>
  <w:num w:numId="246">
    <w:abstractNumId w:val="422"/>
  </w:num>
  <w:num w:numId="247">
    <w:abstractNumId w:val="395"/>
  </w:num>
  <w:num w:numId="248">
    <w:abstractNumId w:val="242"/>
  </w:num>
  <w:num w:numId="249">
    <w:abstractNumId w:val="68"/>
  </w:num>
  <w:num w:numId="250">
    <w:abstractNumId w:val="134"/>
  </w:num>
  <w:num w:numId="251">
    <w:abstractNumId w:val="73"/>
  </w:num>
  <w:num w:numId="252">
    <w:abstractNumId w:val="227"/>
  </w:num>
  <w:num w:numId="253">
    <w:abstractNumId w:val="521"/>
  </w:num>
  <w:num w:numId="254">
    <w:abstractNumId w:val="360"/>
  </w:num>
  <w:num w:numId="255">
    <w:abstractNumId w:val="120"/>
  </w:num>
  <w:num w:numId="256">
    <w:abstractNumId w:val="283"/>
  </w:num>
  <w:num w:numId="257">
    <w:abstractNumId w:val="24"/>
  </w:num>
  <w:num w:numId="258">
    <w:abstractNumId w:val="298"/>
  </w:num>
  <w:num w:numId="259">
    <w:abstractNumId w:val="48"/>
  </w:num>
  <w:num w:numId="260">
    <w:abstractNumId w:val="88"/>
  </w:num>
  <w:num w:numId="261">
    <w:abstractNumId w:val="86"/>
  </w:num>
  <w:num w:numId="262">
    <w:abstractNumId w:val="382"/>
  </w:num>
  <w:num w:numId="263">
    <w:abstractNumId w:val="540"/>
  </w:num>
  <w:num w:numId="264">
    <w:abstractNumId w:val="510"/>
  </w:num>
  <w:num w:numId="265">
    <w:abstractNumId w:val="480"/>
  </w:num>
  <w:num w:numId="266">
    <w:abstractNumId w:val="123"/>
  </w:num>
  <w:num w:numId="267">
    <w:abstractNumId w:val="84"/>
  </w:num>
  <w:num w:numId="268">
    <w:abstractNumId w:val="125"/>
  </w:num>
  <w:num w:numId="269">
    <w:abstractNumId w:val="469"/>
  </w:num>
  <w:num w:numId="270">
    <w:abstractNumId w:val="173"/>
  </w:num>
  <w:num w:numId="271">
    <w:abstractNumId w:val="199"/>
  </w:num>
  <w:num w:numId="272">
    <w:abstractNumId w:val="498"/>
  </w:num>
  <w:num w:numId="273">
    <w:abstractNumId w:val="44"/>
  </w:num>
  <w:num w:numId="274">
    <w:abstractNumId w:val="39"/>
  </w:num>
  <w:num w:numId="275">
    <w:abstractNumId w:val="225"/>
  </w:num>
  <w:num w:numId="276">
    <w:abstractNumId w:val="154"/>
  </w:num>
  <w:num w:numId="277">
    <w:abstractNumId w:val="485"/>
  </w:num>
  <w:num w:numId="278">
    <w:abstractNumId w:val="366"/>
  </w:num>
  <w:num w:numId="279">
    <w:abstractNumId w:val="483"/>
  </w:num>
  <w:num w:numId="280">
    <w:abstractNumId w:val="372"/>
  </w:num>
  <w:num w:numId="281">
    <w:abstractNumId w:val="147"/>
  </w:num>
  <w:num w:numId="282">
    <w:abstractNumId w:val="519"/>
  </w:num>
  <w:num w:numId="283">
    <w:abstractNumId w:val="526"/>
  </w:num>
  <w:num w:numId="284">
    <w:abstractNumId w:val="393"/>
  </w:num>
  <w:num w:numId="285">
    <w:abstractNumId w:val="228"/>
  </w:num>
  <w:num w:numId="286">
    <w:abstractNumId w:val="295"/>
  </w:num>
  <w:num w:numId="287">
    <w:abstractNumId w:val="138"/>
  </w:num>
  <w:num w:numId="288">
    <w:abstractNumId w:val="221"/>
  </w:num>
  <w:num w:numId="289">
    <w:abstractNumId w:val="23"/>
  </w:num>
  <w:num w:numId="290">
    <w:abstractNumId w:val="162"/>
  </w:num>
  <w:num w:numId="291">
    <w:abstractNumId w:val="121"/>
  </w:num>
  <w:num w:numId="292">
    <w:abstractNumId w:val="203"/>
  </w:num>
  <w:num w:numId="293">
    <w:abstractNumId w:val="489"/>
  </w:num>
  <w:num w:numId="294">
    <w:abstractNumId w:val="85"/>
  </w:num>
  <w:num w:numId="295">
    <w:abstractNumId w:val="144"/>
  </w:num>
  <w:num w:numId="296">
    <w:abstractNumId w:val="294"/>
  </w:num>
  <w:num w:numId="297">
    <w:abstractNumId w:val="459"/>
  </w:num>
  <w:num w:numId="298">
    <w:abstractNumId w:val="511"/>
  </w:num>
  <w:num w:numId="299">
    <w:abstractNumId w:val="426"/>
  </w:num>
  <w:num w:numId="300">
    <w:abstractNumId w:val="308"/>
  </w:num>
  <w:num w:numId="301">
    <w:abstractNumId w:val="341"/>
  </w:num>
  <w:num w:numId="302">
    <w:abstractNumId w:val="476"/>
  </w:num>
  <w:num w:numId="303">
    <w:abstractNumId w:val="169"/>
  </w:num>
  <w:num w:numId="304">
    <w:abstractNumId w:val="404"/>
  </w:num>
  <w:num w:numId="305">
    <w:abstractNumId w:val="208"/>
  </w:num>
  <w:num w:numId="306">
    <w:abstractNumId w:val="520"/>
  </w:num>
  <w:num w:numId="307">
    <w:abstractNumId w:val="500"/>
  </w:num>
  <w:num w:numId="308">
    <w:abstractNumId w:val="1"/>
  </w:num>
  <w:num w:numId="309">
    <w:abstractNumId w:val="219"/>
  </w:num>
  <w:num w:numId="310">
    <w:abstractNumId w:val="153"/>
  </w:num>
  <w:num w:numId="311">
    <w:abstractNumId w:val="166"/>
  </w:num>
  <w:num w:numId="312">
    <w:abstractNumId w:val="18"/>
  </w:num>
  <w:num w:numId="313">
    <w:abstractNumId w:val="474"/>
  </w:num>
  <w:num w:numId="314">
    <w:abstractNumId w:val="28"/>
  </w:num>
  <w:num w:numId="315">
    <w:abstractNumId w:val="448"/>
  </w:num>
  <w:num w:numId="316">
    <w:abstractNumId w:val="213"/>
  </w:num>
  <w:num w:numId="317">
    <w:abstractNumId w:val="79"/>
  </w:num>
  <w:num w:numId="318">
    <w:abstractNumId w:val="505"/>
  </w:num>
  <w:num w:numId="319">
    <w:abstractNumId w:val="336"/>
  </w:num>
  <w:num w:numId="320">
    <w:abstractNumId w:val="97"/>
  </w:num>
  <w:num w:numId="321">
    <w:abstractNumId w:val="52"/>
  </w:num>
  <w:num w:numId="322">
    <w:abstractNumId w:val="170"/>
  </w:num>
  <w:num w:numId="323">
    <w:abstractNumId w:val="7"/>
  </w:num>
  <w:num w:numId="324">
    <w:abstractNumId w:val="140"/>
  </w:num>
  <w:num w:numId="325">
    <w:abstractNumId w:val="527"/>
  </w:num>
  <w:num w:numId="326">
    <w:abstractNumId w:val="75"/>
  </w:num>
  <w:num w:numId="327">
    <w:abstractNumId w:val="251"/>
  </w:num>
  <w:num w:numId="328">
    <w:abstractNumId w:val="410"/>
  </w:num>
  <w:num w:numId="329">
    <w:abstractNumId w:val="47"/>
  </w:num>
  <w:num w:numId="330">
    <w:abstractNumId w:val="524"/>
  </w:num>
  <w:num w:numId="331">
    <w:abstractNumId w:val="271"/>
  </w:num>
  <w:num w:numId="332">
    <w:abstractNumId w:val="492"/>
  </w:num>
  <w:num w:numId="333">
    <w:abstractNumId w:val="417"/>
  </w:num>
  <w:num w:numId="334">
    <w:abstractNumId w:val="508"/>
  </w:num>
  <w:num w:numId="335">
    <w:abstractNumId w:val="14"/>
  </w:num>
  <w:num w:numId="336">
    <w:abstractNumId w:val="198"/>
  </w:num>
  <w:num w:numId="337">
    <w:abstractNumId w:val="452"/>
  </w:num>
  <w:num w:numId="338">
    <w:abstractNumId w:val="26"/>
  </w:num>
  <w:num w:numId="339">
    <w:abstractNumId w:val="249"/>
  </w:num>
  <w:num w:numId="340">
    <w:abstractNumId w:val="306"/>
  </w:num>
  <w:num w:numId="341">
    <w:abstractNumId w:val="541"/>
  </w:num>
  <w:num w:numId="342">
    <w:abstractNumId w:val="43"/>
  </w:num>
  <w:num w:numId="343">
    <w:abstractNumId w:val="27"/>
  </w:num>
  <w:num w:numId="344">
    <w:abstractNumId w:val="433"/>
  </w:num>
  <w:num w:numId="345">
    <w:abstractNumId w:val="388"/>
  </w:num>
  <w:num w:numId="346">
    <w:abstractNumId w:val="209"/>
  </w:num>
  <w:num w:numId="347">
    <w:abstractNumId w:val="261"/>
  </w:num>
  <w:num w:numId="348">
    <w:abstractNumId w:val="405"/>
  </w:num>
  <w:num w:numId="349">
    <w:abstractNumId w:val="389"/>
  </w:num>
  <w:num w:numId="350">
    <w:abstractNumId w:val="286"/>
  </w:num>
  <w:num w:numId="351">
    <w:abstractNumId w:val="496"/>
  </w:num>
  <w:num w:numId="352">
    <w:abstractNumId w:val="423"/>
  </w:num>
  <w:num w:numId="353">
    <w:abstractNumId w:val="240"/>
  </w:num>
  <w:num w:numId="354">
    <w:abstractNumId w:val="200"/>
  </w:num>
  <w:num w:numId="355">
    <w:abstractNumId w:val="412"/>
  </w:num>
  <w:num w:numId="356">
    <w:abstractNumId w:val="332"/>
  </w:num>
  <w:num w:numId="357">
    <w:abstractNumId w:val="357"/>
  </w:num>
  <w:num w:numId="358">
    <w:abstractNumId w:val="522"/>
  </w:num>
  <w:num w:numId="359">
    <w:abstractNumId w:val="270"/>
  </w:num>
  <w:num w:numId="360">
    <w:abstractNumId w:val="165"/>
  </w:num>
  <w:num w:numId="361">
    <w:abstractNumId w:val="429"/>
  </w:num>
  <w:num w:numId="362">
    <w:abstractNumId w:val="183"/>
  </w:num>
  <w:num w:numId="363">
    <w:abstractNumId w:val="278"/>
  </w:num>
  <w:num w:numId="364">
    <w:abstractNumId w:val="468"/>
  </w:num>
  <w:num w:numId="365">
    <w:abstractNumId w:val="358"/>
  </w:num>
  <w:num w:numId="366">
    <w:abstractNumId w:val="133"/>
  </w:num>
  <w:num w:numId="367">
    <w:abstractNumId w:val="11"/>
  </w:num>
  <w:num w:numId="368">
    <w:abstractNumId w:val="350"/>
  </w:num>
  <w:num w:numId="369">
    <w:abstractNumId w:val="280"/>
  </w:num>
  <w:num w:numId="370">
    <w:abstractNumId w:val="398"/>
  </w:num>
  <w:num w:numId="371">
    <w:abstractNumId w:val="19"/>
  </w:num>
  <w:num w:numId="372">
    <w:abstractNumId w:val="231"/>
  </w:num>
  <w:num w:numId="373">
    <w:abstractNumId w:val="348"/>
  </w:num>
  <w:num w:numId="374">
    <w:abstractNumId w:val="215"/>
  </w:num>
  <w:num w:numId="375">
    <w:abstractNumId w:val="174"/>
  </w:num>
  <w:num w:numId="376">
    <w:abstractNumId w:val="92"/>
  </w:num>
  <w:num w:numId="377">
    <w:abstractNumId w:val="239"/>
  </w:num>
  <w:num w:numId="378">
    <w:abstractNumId w:val="45"/>
  </w:num>
  <w:num w:numId="379">
    <w:abstractNumId w:val="371"/>
  </w:num>
  <w:num w:numId="380">
    <w:abstractNumId w:val="467"/>
  </w:num>
  <w:num w:numId="381">
    <w:abstractNumId w:val="107"/>
  </w:num>
  <w:num w:numId="382">
    <w:abstractNumId w:val="258"/>
  </w:num>
  <w:num w:numId="383">
    <w:abstractNumId w:val="391"/>
  </w:num>
  <w:num w:numId="384">
    <w:abstractNumId w:val="449"/>
  </w:num>
  <w:num w:numId="385">
    <w:abstractNumId w:val="453"/>
  </w:num>
  <w:num w:numId="386">
    <w:abstractNumId w:val="420"/>
  </w:num>
  <w:num w:numId="387">
    <w:abstractNumId w:val="128"/>
  </w:num>
  <w:num w:numId="388">
    <w:abstractNumId w:val="99"/>
  </w:num>
  <w:num w:numId="389">
    <w:abstractNumId w:val="301"/>
  </w:num>
  <w:num w:numId="390">
    <w:abstractNumId w:val="455"/>
  </w:num>
  <w:num w:numId="391">
    <w:abstractNumId w:val="276"/>
  </w:num>
  <w:num w:numId="392">
    <w:abstractNumId w:val="20"/>
  </w:num>
  <w:num w:numId="393">
    <w:abstractNumId w:val="155"/>
  </w:num>
  <w:num w:numId="394">
    <w:abstractNumId w:val="146"/>
  </w:num>
  <w:num w:numId="395">
    <w:abstractNumId w:val="504"/>
  </w:num>
  <w:num w:numId="396">
    <w:abstractNumId w:val="513"/>
  </w:num>
  <w:num w:numId="397">
    <w:abstractNumId w:val="413"/>
  </w:num>
  <w:num w:numId="398">
    <w:abstractNumId w:val="257"/>
  </w:num>
  <w:num w:numId="399">
    <w:abstractNumId w:val="303"/>
  </w:num>
  <w:num w:numId="400">
    <w:abstractNumId w:val="193"/>
  </w:num>
  <w:num w:numId="401">
    <w:abstractNumId w:val="418"/>
  </w:num>
  <w:num w:numId="402">
    <w:abstractNumId w:val="353"/>
  </w:num>
  <w:num w:numId="403">
    <w:abstractNumId w:val="432"/>
  </w:num>
  <w:num w:numId="404">
    <w:abstractNumId w:val="313"/>
  </w:num>
  <w:num w:numId="405">
    <w:abstractNumId w:val="380"/>
  </w:num>
  <w:num w:numId="406">
    <w:abstractNumId w:val="77"/>
  </w:num>
  <w:num w:numId="407">
    <w:abstractNumId w:val="145"/>
  </w:num>
  <w:num w:numId="408">
    <w:abstractNumId w:val="466"/>
  </w:num>
  <w:num w:numId="409">
    <w:abstractNumId w:val="256"/>
  </w:num>
  <w:num w:numId="410">
    <w:abstractNumId w:val="460"/>
  </w:num>
  <w:num w:numId="411">
    <w:abstractNumId w:val="376"/>
  </w:num>
  <w:num w:numId="412">
    <w:abstractNumId w:val="13"/>
  </w:num>
  <w:num w:numId="413">
    <w:abstractNumId w:val="320"/>
  </w:num>
  <w:num w:numId="414">
    <w:abstractNumId w:val="186"/>
  </w:num>
  <w:num w:numId="415">
    <w:abstractNumId w:val="264"/>
  </w:num>
  <w:num w:numId="416">
    <w:abstractNumId w:val="232"/>
  </w:num>
  <w:num w:numId="417">
    <w:abstractNumId w:val="137"/>
  </w:num>
  <w:num w:numId="418">
    <w:abstractNumId w:val="179"/>
  </w:num>
  <w:num w:numId="419">
    <w:abstractNumId w:val="158"/>
  </w:num>
  <w:num w:numId="420">
    <w:abstractNumId w:val="103"/>
  </w:num>
  <w:num w:numId="421">
    <w:abstractNumId w:val="321"/>
  </w:num>
  <w:num w:numId="422">
    <w:abstractNumId w:val="100"/>
  </w:num>
  <w:num w:numId="423">
    <w:abstractNumId w:val="387"/>
  </w:num>
  <w:num w:numId="424">
    <w:abstractNumId w:val="148"/>
  </w:num>
  <w:num w:numId="425">
    <w:abstractNumId w:val="292"/>
  </w:num>
  <w:num w:numId="426">
    <w:abstractNumId w:val="30"/>
  </w:num>
  <w:num w:numId="427">
    <w:abstractNumId w:val="206"/>
  </w:num>
  <w:num w:numId="428">
    <w:abstractNumId w:val="497"/>
  </w:num>
  <w:num w:numId="429">
    <w:abstractNumId w:val="236"/>
  </w:num>
  <w:num w:numId="430">
    <w:abstractNumId w:val="63"/>
  </w:num>
  <w:num w:numId="431">
    <w:abstractNumId w:val="502"/>
  </w:num>
  <w:num w:numId="432">
    <w:abstractNumId w:val="375"/>
  </w:num>
  <w:num w:numId="433">
    <w:abstractNumId w:val="66"/>
  </w:num>
  <w:num w:numId="434">
    <w:abstractNumId w:val="325"/>
  </w:num>
  <w:num w:numId="435">
    <w:abstractNumId w:val="445"/>
  </w:num>
  <w:num w:numId="436">
    <w:abstractNumId w:val="444"/>
  </w:num>
  <w:num w:numId="437">
    <w:abstractNumId w:val="532"/>
  </w:num>
  <w:num w:numId="438">
    <w:abstractNumId w:val="472"/>
  </w:num>
  <w:num w:numId="439">
    <w:abstractNumId w:val="40"/>
  </w:num>
  <w:num w:numId="440">
    <w:abstractNumId w:val="487"/>
  </w:num>
  <w:num w:numId="441">
    <w:abstractNumId w:val="501"/>
  </w:num>
  <w:num w:numId="442">
    <w:abstractNumId w:val="312"/>
  </w:num>
  <w:num w:numId="443">
    <w:abstractNumId w:val="314"/>
  </w:num>
  <w:num w:numId="444">
    <w:abstractNumId w:val="72"/>
  </w:num>
  <w:num w:numId="445">
    <w:abstractNumId w:val="59"/>
  </w:num>
  <w:num w:numId="446">
    <w:abstractNumId w:val="176"/>
  </w:num>
  <w:num w:numId="447">
    <w:abstractNumId w:val="381"/>
  </w:num>
  <w:num w:numId="448">
    <w:abstractNumId w:val="408"/>
  </w:num>
  <w:num w:numId="449">
    <w:abstractNumId w:val="151"/>
  </w:num>
  <w:num w:numId="450">
    <w:abstractNumId w:val="473"/>
  </w:num>
  <w:num w:numId="451">
    <w:abstractNumId w:val="384"/>
  </w:num>
  <w:num w:numId="452">
    <w:abstractNumId w:val="441"/>
  </w:num>
  <w:num w:numId="453">
    <w:abstractNumId w:val="182"/>
  </w:num>
  <w:num w:numId="454">
    <w:abstractNumId w:val="117"/>
  </w:num>
  <w:num w:numId="455">
    <w:abstractNumId w:val="311"/>
  </w:num>
  <w:num w:numId="456">
    <w:abstractNumId w:val="80"/>
  </w:num>
  <w:num w:numId="457">
    <w:abstractNumId w:val="317"/>
  </w:num>
  <w:num w:numId="458">
    <w:abstractNumId w:val="456"/>
  </w:num>
  <w:num w:numId="459">
    <w:abstractNumId w:val="440"/>
  </w:num>
  <w:num w:numId="460">
    <w:abstractNumId w:val="359"/>
  </w:num>
  <w:num w:numId="461">
    <w:abstractNumId w:val="354"/>
  </w:num>
  <w:num w:numId="462">
    <w:abstractNumId w:val="2"/>
  </w:num>
  <w:num w:numId="463">
    <w:abstractNumId w:val="518"/>
  </w:num>
  <w:num w:numId="464">
    <w:abstractNumId w:val="537"/>
  </w:num>
  <w:num w:numId="465">
    <w:abstractNumId w:val="396"/>
  </w:num>
  <w:num w:numId="466">
    <w:abstractNumId w:val="430"/>
  </w:num>
  <w:num w:numId="467">
    <w:abstractNumId w:val="74"/>
  </w:num>
  <w:num w:numId="468">
    <w:abstractNumId w:val="407"/>
  </w:num>
  <w:num w:numId="469">
    <w:abstractNumId w:val="192"/>
  </w:num>
  <w:num w:numId="470">
    <w:abstractNumId w:val="403"/>
  </w:num>
  <w:num w:numId="471">
    <w:abstractNumId w:val="316"/>
  </w:num>
  <w:num w:numId="472">
    <w:abstractNumId w:val="415"/>
  </w:num>
  <w:num w:numId="473">
    <w:abstractNumId w:val="6"/>
  </w:num>
  <w:num w:numId="474">
    <w:abstractNumId w:val="255"/>
  </w:num>
  <w:num w:numId="475">
    <w:abstractNumId w:val="224"/>
  </w:num>
  <w:num w:numId="476">
    <w:abstractNumId w:val="362"/>
  </w:num>
  <w:num w:numId="477">
    <w:abstractNumId w:val="96"/>
  </w:num>
  <w:num w:numId="478">
    <w:abstractNumId w:val="181"/>
  </w:num>
  <w:num w:numId="479">
    <w:abstractNumId w:val="201"/>
  </w:num>
  <w:num w:numId="480">
    <w:abstractNumId w:val="17"/>
  </w:num>
  <w:num w:numId="481">
    <w:abstractNumId w:val="377"/>
  </w:num>
  <w:num w:numId="482">
    <w:abstractNumId w:val="373"/>
  </w:num>
  <w:num w:numId="483">
    <w:abstractNumId w:val="127"/>
  </w:num>
  <w:num w:numId="484">
    <w:abstractNumId w:val="159"/>
  </w:num>
  <w:num w:numId="485">
    <w:abstractNumId w:val="187"/>
  </w:num>
  <w:num w:numId="486">
    <w:abstractNumId w:val="299"/>
  </w:num>
  <w:num w:numId="487">
    <w:abstractNumId w:val="211"/>
  </w:num>
  <w:num w:numId="488">
    <w:abstractNumId w:val="482"/>
  </w:num>
  <w:num w:numId="489">
    <w:abstractNumId w:val="207"/>
  </w:num>
  <w:num w:numId="490">
    <w:abstractNumId w:val="94"/>
  </w:num>
  <w:num w:numId="491">
    <w:abstractNumId w:val="12"/>
  </w:num>
  <w:num w:numId="492">
    <w:abstractNumId w:val="135"/>
  </w:num>
  <w:num w:numId="493">
    <w:abstractNumId w:val="25"/>
  </w:num>
  <w:num w:numId="494">
    <w:abstractNumId w:val="291"/>
  </w:num>
  <w:num w:numId="495">
    <w:abstractNumId w:val="471"/>
  </w:num>
  <w:num w:numId="496">
    <w:abstractNumId w:val="447"/>
  </w:num>
  <w:num w:numId="497">
    <w:abstractNumId w:val="397"/>
  </w:num>
  <w:num w:numId="498">
    <w:abstractNumId w:val="202"/>
  </w:num>
  <w:num w:numId="499">
    <w:abstractNumId w:val="368"/>
  </w:num>
  <w:num w:numId="500">
    <w:abstractNumId w:val="509"/>
  </w:num>
  <w:num w:numId="501">
    <w:abstractNumId w:val="356"/>
  </w:num>
  <w:num w:numId="502">
    <w:abstractNumId w:val="112"/>
  </w:num>
  <w:num w:numId="503">
    <w:abstractNumId w:val="285"/>
  </w:num>
  <w:num w:numId="504">
    <w:abstractNumId w:val="333"/>
  </w:num>
  <w:num w:numId="505">
    <w:abstractNumId w:val="33"/>
  </w:num>
  <w:num w:numId="506">
    <w:abstractNumId w:val="307"/>
  </w:num>
  <w:num w:numId="507">
    <w:abstractNumId w:val="495"/>
  </w:num>
  <w:num w:numId="508">
    <w:abstractNumId w:val="172"/>
  </w:num>
  <w:num w:numId="509">
    <w:abstractNumId w:val="259"/>
  </w:num>
  <w:num w:numId="510">
    <w:abstractNumId w:val="416"/>
  </w:num>
  <w:num w:numId="511">
    <w:abstractNumId w:val="425"/>
  </w:num>
  <w:num w:numId="512">
    <w:abstractNumId w:val="168"/>
  </w:num>
  <w:num w:numId="513">
    <w:abstractNumId w:val="178"/>
  </w:num>
  <w:num w:numId="514">
    <w:abstractNumId w:val="5"/>
  </w:num>
  <w:num w:numId="515">
    <w:abstractNumId w:val="533"/>
  </w:num>
  <w:num w:numId="516">
    <w:abstractNumId w:val="21"/>
  </w:num>
  <w:num w:numId="517">
    <w:abstractNumId w:val="87"/>
  </w:num>
  <w:num w:numId="518">
    <w:abstractNumId w:val="331"/>
  </w:num>
  <w:num w:numId="519">
    <w:abstractNumId w:val="163"/>
  </w:num>
  <w:num w:numId="520">
    <w:abstractNumId w:val="131"/>
  </w:num>
  <w:num w:numId="521">
    <w:abstractNumId w:val="515"/>
  </w:num>
  <w:num w:numId="522">
    <w:abstractNumId w:val="76"/>
  </w:num>
  <w:num w:numId="523">
    <w:abstractNumId w:val="180"/>
  </w:num>
  <w:num w:numId="524">
    <w:abstractNumId w:val="328"/>
  </w:num>
  <w:num w:numId="525">
    <w:abstractNumId w:val="402"/>
  </w:num>
  <w:num w:numId="526">
    <w:abstractNumId w:val="516"/>
  </w:num>
  <w:num w:numId="527">
    <w:abstractNumId w:val="191"/>
  </w:num>
  <w:num w:numId="528">
    <w:abstractNumId w:val="230"/>
  </w:num>
  <w:num w:numId="529">
    <w:abstractNumId w:val="51"/>
  </w:num>
  <w:num w:numId="530">
    <w:abstractNumId w:val="16"/>
  </w:num>
  <w:num w:numId="531">
    <w:abstractNumId w:val="392"/>
  </w:num>
  <w:num w:numId="532">
    <w:abstractNumId w:val="347"/>
  </w:num>
  <w:num w:numId="533">
    <w:abstractNumId w:val="226"/>
  </w:num>
  <w:num w:numId="534">
    <w:abstractNumId w:val="493"/>
  </w:num>
  <w:num w:numId="535">
    <w:abstractNumId w:val="491"/>
  </w:num>
  <w:num w:numId="536">
    <w:abstractNumId w:val="450"/>
  </w:num>
  <w:num w:numId="537">
    <w:abstractNumId w:val="419"/>
  </w:num>
  <w:num w:numId="538">
    <w:abstractNumId w:val="535"/>
  </w:num>
  <w:num w:numId="539">
    <w:abstractNumId w:val="525"/>
  </w:num>
  <w:num w:numId="540">
    <w:abstractNumId w:val="229"/>
  </w:num>
  <w:num w:numId="541">
    <w:abstractNumId w:val="345"/>
  </w:num>
  <w:num w:numId="542">
    <w:abstractNumId w:val="3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9E7436"/>
    <w:rsid w:val="03BE77CE"/>
    <w:rsid w:val="0C6979B2"/>
    <w:rsid w:val="15AE00E4"/>
    <w:rsid w:val="215A1CBF"/>
    <w:rsid w:val="34805114"/>
    <w:rsid w:val="37117919"/>
    <w:rsid w:val="49C50BB0"/>
    <w:rsid w:val="527E56FC"/>
    <w:rsid w:val="59BF0F09"/>
    <w:rsid w:val="5AC71F19"/>
    <w:rsid w:val="5C8C1AB8"/>
    <w:rsid w:val="5EA70F92"/>
    <w:rsid w:val="76866785"/>
    <w:rsid w:val="79825532"/>
    <w:rsid w:val="7B0F1047"/>
    <w:rsid w:val="7BDF3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7727</Words>
  <Characters>7917</Characters>
  <TotalTime>143</TotalTime>
  <ScaleCrop>false</ScaleCrop>
  <LinksUpToDate>false</LinksUpToDate>
  <CharactersWithSpaces>8285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2026-04-13T02:47:00Z</dcterms:created>
  <dc:creator>Apache POI</dc:creator>
  <cp:lastModifiedBy>A～子小大可</cp:lastModifiedBy>
  <dcterms:modified xsi:type="dcterms:W3CDTF">2026-04-14T04:13:17Z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eyJoZGlkIjoiODY4YzE3MmM0YzQ4NmQ1OTM1YzQ0ZmU1MTA5MTE0ZGIiLCJ1c2VySWQiOiIzMjY4MTU0ODEifQ==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85B21C624C494CE0ABB3DE0A68DFEADA_12</vt:lpwstr>
  </property>
</Properties>
</file>